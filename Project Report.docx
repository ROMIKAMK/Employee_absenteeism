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160" w:line="259"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ab/>
      </w:r>
    </w:p>
    <w:p>
      <w:pPr>
        <w:spacing w:before="0" w:after="160" w:line="259" w:lineRule="auto"/>
        <w:ind w:left="0" w:right="0" w:firstLine="0"/>
        <w:jc w:val="left"/>
        <w:rPr>
          <w:rFonts w:ascii="Calibri" w:hAnsi="Calibri" w:eastAsia="Calibri" w:cs="Calibri"/>
          <w:color w:val="auto"/>
          <w:spacing w:val="0"/>
          <w:position w:val="0"/>
          <w:sz w:val="22"/>
          <w:shd w:val="clear" w:fill="auto"/>
        </w:rPr>
      </w:pPr>
    </w:p>
    <w:p>
      <w:pPr>
        <w:spacing w:before="0" w:after="160" w:line="259" w:lineRule="auto"/>
        <w:ind w:left="0" w:right="0" w:firstLine="0"/>
        <w:jc w:val="left"/>
        <w:rPr>
          <w:rFonts w:ascii="Calibri" w:hAnsi="Calibri" w:eastAsia="Calibri" w:cs="Calibri"/>
          <w:color w:val="auto"/>
          <w:spacing w:val="0"/>
          <w:position w:val="0"/>
          <w:sz w:val="22"/>
          <w:shd w:val="clear" w:fill="auto"/>
        </w:rPr>
      </w:pPr>
    </w:p>
    <w:p>
      <w:pPr>
        <w:spacing w:before="0" w:after="160" w:line="259" w:lineRule="auto"/>
        <w:ind w:left="0" w:right="0" w:firstLine="0"/>
        <w:jc w:val="left"/>
        <w:rPr>
          <w:rFonts w:ascii="Calibri" w:hAnsi="Calibri" w:eastAsia="Calibri" w:cs="Calibri"/>
          <w:color w:val="auto"/>
          <w:spacing w:val="0"/>
          <w:position w:val="0"/>
          <w:sz w:val="22"/>
          <w:shd w:val="clear" w:fill="auto"/>
        </w:rPr>
      </w:pPr>
    </w:p>
    <w:p>
      <w:pPr>
        <w:spacing w:before="0" w:after="160" w:line="259" w:lineRule="auto"/>
        <w:ind w:left="0" w:right="0" w:firstLine="0"/>
        <w:jc w:val="left"/>
        <w:rPr>
          <w:rFonts w:ascii="Calibri" w:hAnsi="Calibri" w:eastAsia="Calibri" w:cs="Calibri"/>
          <w:color w:val="auto"/>
          <w:spacing w:val="0"/>
          <w:position w:val="0"/>
          <w:sz w:val="22"/>
          <w:shd w:val="clear" w:fill="auto"/>
        </w:rPr>
      </w:pPr>
    </w:p>
    <w:p>
      <w:pPr>
        <w:spacing w:before="0" w:after="160" w:line="259" w:lineRule="auto"/>
        <w:ind w:left="0" w:right="0" w:firstLine="0"/>
        <w:jc w:val="left"/>
        <w:rPr>
          <w:rFonts w:ascii="Calibri" w:hAnsi="Calibri" w:eastAsia="Calibri" w:cs="Calibri"/>
          <w:color w:val="auto"/>
          <w:spacing w:val="0"/>
          <w:position w:val="0"/>
          <w:sz w:val="22"/>
          <w:shd w:val="clear" w:fill="auto"/>
        </w:rPr>
      </w:pPr>
    </w:p>
    <w:p>
      <w:pPr>
        <w:spacing w:before="0" w:after="160" w:line="259" w:lineRule="auto"/>
        <w:ind w:left="0" w:right="0" w:firstLine="0"/>
        <w:jc w:val="center"/>
        <w:rPr>
          <w:rFonts w:ascii="Cooper Black" w:hAnsi="Cooper Black" w:eastAsia="Cooper Black" w:cs="Cooper Black"/>
          <w:color w:val="auto"/>
          <w:spacing w:val="0"/>
          <w:position w:val="0"/>
          <w:sz w:val="52"/>
          <w:shd w:val="clear" w:fill="auto"/>
        </w:rPr>
      </w:pPr>
      <w:r>
        <w:rPr>
          <w:rFonts w:ascii="Cooper Black" w:hAnsi="Cooper Black" w:eastAsia="Cooper Black" w:cs="Cooper Black"/>
          <w:color w:val="auto"/>
          <w:spacing w:val="0"/>
          <w:position w:val="0"/>
          <w:sz w:val="52"/>
          <w:shd w:val="clear" w:fill="auto"/>
        </w:rPr>
        <w:t>Project Report</w:t>
      </w:r>
    </w:p>
    <w:p>
      <w:pPr>
        <w:spacing w:before="0" w:after="160" w:line="259" w:lineRule="auto"/>
        <w:ind w:left="0" w:right="0" w:firstLine="0"/>
        <w:jc w:val="center"/>
        <w:rPr>
          <w:rFonts w:ascii="Algerian" w:hAnsi="Algerian" w:eastAsia="Algerian" w:cs="Algerian"/>
          <w:color w:val="auto"/>
          <w:spacing w:val="0"/>
          <w:position w:val="0"/>
          <w:sz w:val="52"/>
          <w:shd w:val="clear" w:fill="auto"/>
        </w:rPr>
      </w:pPr>
      <w:r>
        <w:rPr>
          <w:rFonts w:ascii="Cooper Black" w:hAnsi="Cooper Black" w:eastAsia="Cooper Black" w:cs="Cooper Black"/>
          <w:color w:val="auto"/>
          <w:spacing w:val="0"/>
          <w:position w:val="0"/>
          <w:sz w:val="52"/>
          <w:shd w:val="clear" w:fill="auto"/>
        </w:rPr>
        <w:t>PROJECT TITLE:-Employee Absenteeism</w:t>
      </w:r>
    </w:p>
    <w:p>
      <w:pPr>
        <w:spacing w:before="0" w:after="160" w:line="259" w:lineRule="auto"/>
        <w:ind w:left="0" w:right="0" w:firstLine="0"/>
        <w:jc w:val="center"/>
        <w:rPr>
          <w:rFonts w:ascii="Algerian" w:hAnsi="Algerian" w:eastAsia="Algerian" w:cs="Algerian"/>
          <w:i/>
          <w:color w:val="auto"/>
          <w:spacing w:val="0"/>
          <w:position w:val="0"/>
          <w:sz w:val="32"/>
          <w:shd w:val="clear" w:fill="auto"/>
        </w:rPr>
      </w:pPr>
      <w:r>
        <w:rPr>
          <w:rFonts w:ascii="Algerian" w:hAnsi="Algerian" w:eastAsia="Algerian" w:cs="Algerian"/>
          <w:i/>
          <w:color w:val="auto"/>
          <w:spacing w:val="0"/>
          <w:position w:val="0"/>
          <w:sz w:val="32"/>
          <w:shd w:val="clear" w:fill="auto"/>
        </w:rPr>
        <w:t xml:space="preserve">30  April 2019 </w:t>
      </w:r>
    </w:p>
    <w:p>
      <w:pPr>
        <w:spacing w:before="0" w:after="160" w:line="259" w:lineRule="auto"/>
        <w:ind w:left="0" w:right="0" w:firstLine="0"/>
        <w:jc w:val="center"/>
        <w:rPr>
          <w:rFonts w:ascii="Algerian" w:hAnsi="Algerian" w:eastAsia="Algerian" w:cs="Algerian"/>
          <w:i/>
          <w:color w:val="auto"/>
          <w:spacing w:val="0"/>
          <w:position w:val="0"/>
          <w:sz w:val="32"/>
          <w:shd w:val="clear" w:fill="auto"/>
          <w:lang w:val="en-IN"/>
        </w:rPr>
      </w:pPr>
      <w:r>
        <w:rPr>
          <w:rFonts w:ascii="Algerian" w:hAnsi="Algerian" w:eastAsia="Algerian" w:cs="Algerian"/>
          <w:i/>
          <w:color w:val="auto"/>
          <w:spacing w:val="0"/>
          <w:position w:val="0"/>
          <w:sz w:val="32"/>
          <w:shd w:val="clear" w:fill="auto"/>
          <w:lang w:val="en-IN"/>
        </w:rPr>
        <w:t xml:space="preserve">Submitted by- romika malik                      </w:t>
      </w:r>
    </w:p>
    <w:p>
      <w:pPr>
        <w:spacing w:before="0" w:after="160" w:line="259" w:lineRule="auto"/>
        <w:ind w:left="720" w:right="0" w:firstLine="720"/>
        <w:jc w:val="left"/>
        <w:rPr>
          <w:rFonts w:ascii="Algerian" w:hAnsi="Algerian" w:eastAsia="Algerian" w:cs="Algerian"/>
          <w:color w:val="auto"/>
          <w:spacing w:val="0"/>
          <w:position w:val="0"/>
          <w:sz w:val="40"/>
          <w:shd w:val="clear" w:fill="auto"/>
        </w:rPr>
      </w:pPr>
      <w:r>
        <w:rPr>
          <w:rFonts w:ascii="Algerian" w:hAnsi="Algerian" w:eastAsia="Algerian" w:cs="Algerian"/>
          <w:color w:val="auto"/>
          <w:spacing w:val="0"/>
          <w:position w:val="0"/>
          <w:sz w:val="40"/>
          <w:shd w:val="clear" w:fill="auto"/>
        </w:rPr>
        <w:tab/>
      </w:r>
      <w:r>
        <w:rPr>
          <w:rFonts w:ascii="Algerian" w:hAnsi="Algerian" w:eastAsia="Algerian" w:cs="Algerian"/>
          <w:color w:val="auto"/>
          <w:spacing w:val="0"/>
          <w:position w:val="0"/>
          <w:sz w:val="40"/>
          <w:shd w:val="clear" w:fill="auto"/>
        </w:rPr>
        <w:tab/>
      </w:r>
    </w:p>
    <w:p>
      <w:pPr>
        <w:spacing w:before="0" w:after="160" w:line="259" w:lineRule="auto"/>
        <w:ind w:left="720" w:right="0" w:firstLine="720"/>
        <w:jc w:val="left"/>
        <w:rPr>
          <w:rFonts w:ascii="Algerian" w:hAnsi="Algerian" w:eastAsia="Algerian" w:cs="Algerian"/>
          <w:color w:val="auto"/>
          <w:spacing w:val="0"/>
          <w:position w:val="0"/>
          <w:sz w:val="52"/>
          <w:shd w:val="clear" w:fill="auto"/>
        </w:rPr>
      </w:pPr>
    </w:p>
    <w:p>
      <w:pPr>
        <w:spacing w:before="0" w:after="160" w:line="259" w:lineRule="auto"/>
        <w:ind w:left="720" w:right="0" w:firstLine="720"/>
        <w:jc w:val="left"/>
        <w:rPr>
          <w:rFonts w:ascii="Algerian" w:hAnsi="Algerian" w:eastAsia="Algerian" w:cs="Algerian"/>
          <w:color w:val="auto"/>
          <w:spacing w:val="0"/>
          <w:position w:val="0"/>
          <w:sz w:val="52"/>
          <w:shd w:val="clear" w:fill="auto"/>
        </w:rPr>
      </w:pPr>
    </w:p>
    <w:p>
      <w:pPr>
        <w:spacing w:before="0" w:after="160" w:line="259" w:lineRule="auto"/>
        <w:ind w:left="720" w:right="0" w:firstLine="720"/>
        <w:jc w:val="left"/>
        <w:rPr>
          <w:rFonts w:ascii="Algerian" w:hAnsi="Algerian" w:eastAsia="Algerian" w:cs="Algerian"/>
          <w:color w:val="auto"/>
          <w:spacing w:val="0"/>
          <w:position w:val="0"/>
          <w:sz w:val="52"/>
          <w:shd w:val="clear" w:fill="auto"/>
        </w:rPr>
      </w:pPr>
    </w:p>
    <w:p>
      <w:pPr>
        <w:spacing w:before="0" w:after="160" w:line="259" w:lineRule="auto"/>
        <w:ind w:left="720" w:right="0" w:firstLine="720"/>
        <w:jc w:val="left"/>
        <w:rPr>
          <w:rFonts w:ascii="Algerian" w:hAnsi="Algerian" w:eastAsia="Algerian" w:cs="Algerian"/>
          <w:color w:val="auto"/>
          <w:spacing w:val="0"/>
          <w:position w:val="0"/>
          <w:sz w:val="52"/>
          <w:shd w:val="clear" w:fill="auto"/>
        </w:rPr>
      </w:pPr>
    </w:p>
    <w:p>
      <w:pPr>
        <w:spacing w:before="0" w:after="160" w:line="259" w:lineRule="auto"/>
        <w:ind w:left="720" w:right="0" w:firstLine="720"/>
        <w:jc w:val="left"/>
        <w:rPr>
          <w:rFonts w:ascii="Algerian" w:hAnsi="Algerian" w:eastAsia="Algerian" w:cs="Algerian"/>
          <w:color w:val="auto"/>
          <w:spacing w:val="0"/>
          <w:position w:val="0"/>
          <w:sz w:val="52"/>
          <w:shd w:val="clear" w:fill="auto"/>
        </w:rPr>
      </w:pPr>
    </w:p>
    <w:p>
      <w:pPr>
        <w:spacing w:before="0" w:after="160" w:line="259" w:lineRule="auto"/>
        <w:ind w:left="720" w:right="0" w:firstLine="720"/>
        <w:jc w:val="left"/>
        <w:rPr>
          <w:rFonts w:ascii="Algerian" w:hAnsi="Algerian" w:eastAsia="Algerian" w:cs="Algerian"/>
          <w:color w:val="auto"/>
          <w:spacing w:val="0"/>
          <w:position w:val="0"/>
          <w:sz w:val="52"/>
          <w:shd w:val="clear" w:fill="auto"/>
        </w:rPr>
      </w:pPr>
    </w:p>
    <w:p>
      <w:pPr>
        <w:spacing w:before="0" w:after="160" w:line="259" w:lineRule="auto"/>
        <w:ind w:left="0" w:right="0" w:firstLine="0"/>
        <w:jc w:val="left"/>
        <w:rPr>
          <w:rFonts w:ascii="Algerian" w:hAnsi="Algerian" w:eastAsia="Algerian" w:cs="Algerian"/>
          <w:color w:val="auto"/>
          <w:spacing w:val="0"/>
          <w:position w:val="0"/>
          <w:sz w:val="52"/>
          <w:shd w:val="clear" w:fill="auto"/>
        </w:rPr>
      </w:pPr>
    </w:p>
    <w:p>
      <w:pPr>
        <w:spacing w:before="0" w:after="160" w:line="240" w:lineRule="auto"/>
        <w:ind w:left="0" w:right="0" w:firstLine="0"/>
        <w:jc w:val="left"/>
        <w:rPr>
          <w:rFonts w:ascii="Calibri" w:hAnsi="Calibri" w:eastAsia="Calibri" w:cs="Calibri"/>
          <w:b/>
          <w:color w:val="auto"/>
          <w:spacing w:val="0"/>
          <w:position w:val="0"/>
          <w:sz w:val="44"/>
          <w:shd w:val="clear" w:fill="auto"/>
        </w:rPr>
      </w:pPr>
      <w:r>
        <w:rPr>
          <w:rFonts w:ascii="Calibri" w:hAnsi="Calibri" w:eastAsia="Calibri" w:cs="Calibri"/>
          <w:b/>
          <w:color w:val="auto"/>
          <w:spacing w:val="0"/>
          <w:position w:val="0"/>
          <w:sz w:val="44"/>
          <w:shd w:val="clear" w:fill="auto"/>
        </w:rPr>
        <w:t xml:space="preserve">Contents </w:t>
      </w:r>
    </w:p>
    <w:p>
      <w:pPr>
        <w:spacing w:before="0" w:after="160" w:line="240" w:lineRule="auto"/>
        <w:ind w:left="0" w:right="0" w:firstLine="0"/>
        <w:jc w:val="left"/>
        <w:rPr>
          <w:rFonts w:ascii="Calibri" w:hAnsi="Calibri" w:eastAsia="Calibri" w:cs="Calibri"/>
          <w:b/>
          <w:color w:val="auto"/>
          <w:spacing w:val="0"/>
          <w:position w:val="0"/>
          <w:sz w:val="36"/>
          <w:shd w:val="clear" w:fill="auto"/>
        </w:rPr>
      </w:pPr>
      <w:r>
        <w:rPr>
          <w:rFonts w:ascii="Calibri" w:hAnsi="Calibri" w:eastAsia="Calibri" w:cs="Calibri"/>
          <w:b/>
          <w:color w:val="auto"/>
          <w:spacing w:val="0"/>
          <w:position w:val="0"/>
          <w:sz w:val="36"/>
          <w:shd w:val="clear" w:fill="auto"/>
        </w:rPr>
        <w:t xml:space="preserve">1. Introduction </w:t>
      </w:r>
    </w:p>
    <w:p>
      <w:pPr>
        <w:spacing w:before="0" w:after="160" w:line="240" w:lineRule="auto"/>
        <w:ind w:left="72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1.1 Problem Statement . . . . . . . . . . . . . . . . . . . . . . . . . . . . . . . . . . . . . . . . . . 3</w:t>
      </w:r>
    </w:p>
    <w:p>
      <w:pPr>
        <w:spacing w:before="0" w:after="160" w:line="240" w:lineRule="auto"/>
        <w:ind w:left="72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1.2 Data . . . . . . . . . . . . . . . . . . . . . . . . . . . . . . . . . . . . . . . . . . . . . . . . . . . . . .  3</w:t>
      </w:r>
    </w:p>
    <w:p>
      <w:pPr>
        <w:spacing w:before="0" w:after="160" w:line="240" w:lineRule="auto"/>
        <w:ind w:left="72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1.3 Exploratory Data Analysis . . . . . . . . . . . . . . . . . . . . . . . . . . . . . . . . . . . . . 5</w:t>
      </w:r>
    </w:p>
    <w:p>
      <w:pPr>
        <w:spacing w:before="0" w:after="160" w:line="240" w:lineRule="auto"/>
        <w:ind w:left="0" w:right="0" w:firstLine="0"/>
        <w:jc w:val="left"/>
        <w:rPr>
          <w:rFonts w:ascii="Calibri" w:hAnsi="Calibri" w:eastAsia="Calibri" w:cs="Calibri"/>
          <w:b/>
          <w:color w:val="auto"/>
          <w:spacing w:val="0"/>
          <w:position w:val="0"/>
          <w:sz w:val="36"/>
          <w:shd w:val="clear" w:fill="auto"/>
        </w:rPr>
      </w:pPr>
      <w:r>
        <w:rPr>
          <w:rFonts w:ascii="Calibri" w:hAnsi="Calibri" w:eastAsia="Calibri" w:cs="Calibri"/>
          <w:b/>
          <w:color w:val="auto"/>
          <w:spacing w:val="0"/>
          <w:position w:val="0"/>
          <w:sz w:val="36"/>
          <w:shd w:val="clear" w:fill="auto"/>
        </w:rPr>
        <w:t xml:space="preserve">2. Methodology </w:t>
      </w:r>
    </w:p>
    <w:p>
      <w:pPr>
        <w:spacing w:before="0" w:after="160" w:line="240" w:lineRule="auto"/>
        <w:ind w:left="72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2.1 Pre Processing . . . . . . . . . . . . . . . . . . . . . . . . . . . . . . . . . . . . . . . . . . . . . . 6</w:t>
      </w:r>
    </w:p>
    <w:p>
      <w:pPr>
        <w:spacing w:before="0" w:after="160" w:line="240" w:lineRule="auto"/>
        <w:ind w:left="72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2.1.1 Missing Value Analysis . . . . . . . . . . . . . . . . . . . . . . . . . . . . . . . . . . . . . .7</w:t>
      </w:r>
    </w:p>
    <w:p>
      <w:pPr>
        <w:spacing w:before="0" w:after="160" w:line="240" w:lineRule="auto"/>
        <w:ind w:left="72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2.1.2 Outlier Analysis . . . . . . . . . . . . . . . . . . . . . . . . . . . . . . . . . . . . . . . . . . .  8</w:t>
      </w:r>
    </w:p>
    <w:p>
      <w:pPr>
        <w:spacing w:before="0" w:after="160" w:line="240" w:lineRule="auto"/>
        <w:ind w:left="72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2.1.3 Feature Selection . . . . . . . . . . . . . . . . . . . . . . . . . . . . . . . . . . . . . . . . . . 9</w:t>
      </w:r>
    </w:p>
    <w:p>
      <w:pPr>
        <w:spacing w:before="0" w:after="160" w:line="240" w:lineRule="auto"/>
        <w:ind w:left="72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2.1.4 Feature Scaling . . . . . . . . . . . . . . . . . . . . . . . . . . . . . . . . . . . . . . . . . . . 10</w:t>
      </w:r>
    </w:p>
    <w:p>
      <w:pPr>
        <w:spacing w:before="0" w:after="160" w:line="240" w:lineRule="auto"/>
        <w:ind w:left="72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2.1.5 Principal Component Analysis . . . . . . . . . . . . . . . . . . . . . . . . . . . . . . . 10</w:t>
      </w:r>
    </w:p>
    <w:p>
      <w:pPr>
        <w:spacing w:before="0" w:after="160" w:line="240" w:lineRule="auto"/>
        <w:ind w:left="72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2.2 Modeling . . . . . . . . . . . . . . . . . . . . . . . . . . . . . . . . . . . . . . . . . . . . . . . . . . 11</w:t>
      </w:r>
    </w:p>
    <w:p>
      <w:pPr>
        <w:spacing w:before="0" w:after="160" w:line="240" w:lineRule="auto"/>
        <w:ind w:left="72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2.2.1 Decision Tree. . . . . . . . . . . . . . . . . . . . . . . . . . . . . . . . . . . . . . . .  . . . . . 11</w:t>
      </w:r>
    </w:p>
    <w:p>
      <w:pPr>
        <w:spacing w:before="0" w:after="160" w:line="240" w:lineRule="auto"/>
        <w:ind w:left="72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2.2.2 Random Forest . . . . . . . . . . . . . . . . . . . . . . . . . . . . . . . . . . . . . . . . . . . .11 </w:t>
      </w:r>
    </w:p>
    <w:p>
      <w:pPr>
        <w:spacing w:before="0" w:after="160" w:line="240" w:lineRule="auto"/>
        <w:ind w:left="72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2.2.3 Linear Regression . . . . . . . . . . . . . . . . . . . . . . . . . . . . . . . . . . . . . . . . .  11</w:t>
      </w:r>
    </w:p>
    <w:p>
      <w:pPr>
        <w:spacing w:before="0" w:after="160" w:line="240" w:lineRule="auto"/>
        <w:ind w:left="72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2.2.4 Gradient Boosting . . . . . . . . . . . . . . . . . . . . . . . . . . . . . . . . . . . . . . . . . 11</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36"/>
          <w:shd w:val="clear" w:fill="auto"/>
        </w:rPr>
        <w:t xml:space="preserve">3. Conclusion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3.1 Model Evaluation . . . . . . . . . . . . . . . . . . . . . . . . . . . . . . . . . . . . . . . . . . . 13</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3.2 Model Selection . . . . . . . . . . . . . . . . . . . . . . . . . . . . . . . . . . . . . . . . . . . . 13</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3.3 Answers of asked questions . . . . . . . . . . . . . . . . . . . . . . . . . . . . . . . . . . 13</w:t>
      </w:r>
    </w:p>
    <w:p>
      <w:pPr>
        <w:spacing w:before="0" w:after="160" w:line="240" w:lineRule="auto"/>
        <w:ind w:left="0" w:right="0" w:firstLine="0"/>
        <w:jc w:val="left"/>
        <w:rPr>
          <w:rFonts w:ascii="Calibri" w:hAnsi="Calibri" w:eastAsia="Calibri" w:cs="Calibri"/>
          <w:b/>
          <w:color w:val="auto"/>
          <w:spacing w:val="0"/>
          <w:position w:val="0"/>
          <w:sz w:val="36"/>
          <w:shd w:val="clear" w:fill="auto"/>
        </w:rPr>
      </w:pPr>
      <w:r>
        <w:rPr>
          <w:rFonts w:ascii="Calibri" w:hAnsi="Calibri" w:eastAsia="Calibri" w:cs="Calibri"/>
          <w:b/>
          <w:color w:val="auto"/>
          <w:spacing w:val="0"/>
          <w:position w:val="0"/>
          <w:sz w:val="36"/>
          <w:shd w:val="clear" w:fill="auto"/>
        </w:rPr>
        <w:t>Appendix</w:t>
      </w:r>
    </w:p>
    <w:p>
      <w:pPr>
        <w:spacing w:before="0" w:after="160" w:line="240" w:lineRule="auto"/>
        <w:ind w:left="720" w:right="0" w:firstLine="720"/>
        <w:jc w:val="left"/>
        <w:rPr>
          <w:rFonts w:ascii="Calibri" w:hAnsi="Calibri" w:eastAsia="Calibri" w:cs="Calibri"/>
          <w:b/>
          <w:color w:val="auto"/>
          <w:spacing w:val="0"/>
          <w:position w:val="0"/>
          <w:sz w:val="36"/>
          <w:shd w:val="clear" w:fill="auto"/>
        </w:rPr>
      </w:pPr>
      <w:r>
        <w:rPr>
          <w:rFonts w:ascii="Calibri" w:hAnsi="Calibri" w:eastAsia="Calibri" w:cs="Calibri"/>
          <w:color w:val="auto"/>
          <w:spacing w:val="0"/>
          <w:position w:val="0"/>
          <w:sz w:val="22"/>
          <w:shd w:val="clear" w:fill="auto"/>
        </w:rPr>
        <w:t xml:space="preserve">Extra Figures . . . . . . . . . . . . . . . . . . . . . . . . . . . . . . . . . . . . . . . . . . . . . . . . . </w:t>
      </w:r>
      <w:r>
        <w:rPr>
          <w:rFonts w:ascii="Calibri" w:hAnsi="Calibri" w:eastAsia="Calibri" w:cs="Calibri"/>
          <w:b/>
          <w:color w:val="auto"/>
          <w:spacing w:val="0"/>
          <w:position w:val="0"/>
          <w:sz w:val="36"/>
          <w:shd w:val="clear" w:fill="auto"/>
        </w:rPr>
        <w:t>References</w:t>
      </w:r>
    </w:p>
    <w:p>
      <w:pPr>
        <w:spacing w:before="0" w:after="160" w:line="240" w:lineRule="auto"/>
        <w:ind w:left="0" w:right="0" w:firstLine="0"/>
        <w:jc w:val="left"/>
        <w:rPr>
          <w:rFonts w:ascii="Calibri" w:hAnsi="Calibri" w:eastAsia="Calibri" w:cs="Calibri"/>
          <w:b/>
          <w:color w:val="auto"/>
          <w:spacing w:val="0"/>
          <w:position w:val="0"/>
          <w:sz w:val="36"/>
          <w:shd w:val="clear" w:fill="auto"/>
        </w:rPr>
      </w:pPr>
    </w:p>
    <w:p>
      <w:pPr>
        <w:spacing w:before="0" w:after="160" w:line="240" w:lineRule="auto"/>
        <w:ind w:left="0" w:right="0" w:firstLine="0"/>
        <w:jc w:val="left"/>
        <w:rPr>
          <w:rFonts w:ascii="Calibri" w:hAnsi="Calibri" w:eastAsia="Calibri" w:cs="Calibri"/>
          <w:b/>
          <w:color w:val="auto"/>
          <w:spacing w:val="0"/>
          <w:position w:val="0"/>
          <w:sz w:val="36"/>
          <w:shd w:val="clear" w:fill="auto"/>
        </w:rPr>
      </w:pPr>
    </w:p>
    <w:p>
      <w:pPr>
        <w:spacing w:before="0" w:after="160" w:line="240" w:lineRule="auto"/>
        <w:ind w:left="0" w:right="0" w:firstLine="0"/>
        <w:jc w:val="left"/>
        <w:rPr>
          <w:rFonts w:ascii="Times New Roman" w:hAnsi="Times New Roman" w:eastAsia="Times New Roman" w:cs="Times New Roman"/>
          <w:b/>
          <w:color w:val="auto"/>
          <w:spacing w:val="0"/>
          <w:position w:val="0"/>
          <w:sz w:val="40"/>
          <w:u w:val="single"/>
          <w:shd w:val="clear" w:fill="auto"/>
        </w:rPr>
      </w:pPr>
      <w:r>
        <w:rPr>
          <w:rFonts w:ascii="Times New Roman" w:hAnsi="Times New Roman" w:eastAsia="Times New Roman" w:cs="Times New Roman"/>
          <w:b/>
          <w:color w:val="auto"/>
          <w:spacing w:val="0"/>
          <w:position w:val="0"/>
          <w:sz w:val="40"/>
          <w:u w:val="single"/>
          <w:shd w:val="clear" w:fill="auto"/>
        </w:rPr>
        <w:t>Chapter 1</w:t>
      </w:r>
    </w:p>
    <w:p>
      <w:pPr>
        <w:spacing w:before="0" w:after="160" w:line="240" w:lineRule="auto"/>
        <w:ind w:left="0" w:right="0" w:firstLine="0"/>
        <w:jc w:val="left"/>
        <w:rPr>
          <w:rFonts w:ascii="Times New Roman" w:hAnsi="Times New Roman" w:eastAsia="Times New Roman" w:cs="Times New Roman"/>
          <w:b/>
          <w:color w:val="auto"/>
          <w:spacing w:val="0"/>
          <w:position w:val="0"/>
          <w:sz w:val="36"/>
          <w:u w:val="single"/>
          <w:shd w:val="clear" w:fill="auto"/>
        </w:rPr>
      </w:pPr>
      <w:r>
        <w:rPr>
          <w:rFonts w:ascii="Times New Roman" w:hAnsi="Times New Roman" w:eastAsia="Times New Roman" w:cs="Times New Roman"/>
          <w:b/>
          <w:color w:val="auto"/>
          <w:spacing w:val="0"/>
          <w:position w:val="0"/>
          <w:sz w:val="36"/>
          <w:u w:val="single"/>
          <w:shd w:val="clear" w:fill="auto"/>
        </w:rPr>
        <w:t xml:space="preserve">Introduction </w:t>
      </w:r>
    </w:p>
    <w:p>
      <w:pPr>
        <w:spacing w:before="0" w:after="160" w:line="240" w:lineRule="auto"/>
        <w:ind w:left="0" w:right="0" w:firstLine="0"/>
        <w:jc w:val="left"/>
        <w:rPr>
          <w:rFonts w:ascii="Times New Roman" w:hAnsi="Times New Roman" w:eastAsia="Times New Roman" w:cs="Times New Roman"/>
          <w:b/>
          <w:color w:val="auto"/>
          <w:spacing w:val="0"/>
          <w:position w:val="0"/>
          <w:sz w:val="36"/>
          <w:shd w:val="clear" w:fill="auto"/>
        </w:rPr>
      </w:pPr>
    </w:p>
    <w:p>
      <w:pPr>
        <w:numPr>
          <w:ilvl w:val="0"/>
          <w:numId w:val="1"/>
        </w:numPr>
        <w:spacing w:before="0" w:after="160" w:line="240" w:lineRule="auto"/>
        <w:ind w:left="420" w:right="0" w:hanging="420"/>
        <w:jc w:val="left"/>
        <w:rPr>
          <w:rFonts w:ascii="Times New Roman" w:hAnsi="Times New Roman" w:eastAsia="Times New Roman" w:cs="Times New Roman"/>
          <w:b/>
          <w:color w:val="auto"/>
          <w:spacing w:val="0"/>
          <w:position w:val="0"/>
          <w:sz w:val="28"/>
          <w:u w:val="single"/>
          <w:shd w:val="clear" w:fill="auto"/>
        </w:rPr>
      </w:pPr>
      <w:r>
        <w:rPr>
          <w:rFonts w:ascii="Times New Roman" w:hAnsi="Times New Roman" w:eastAsia="Times New Roman" w:cs="Times New Roman"/>
          <w:b/>
          <w:color w:val="auto"/>
          <w:spacing w:val="0"/>
          <w:position w:val="0"/>
          <w:sz w:val="28"/>
          <w:u w:val="single"/>
          <w:shd w:val="clear" w:fill="auto"/>
        </w:rPr>
        <w:t>Problem Statement</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XYZ is a courier company. As we appreciate that human capital plays an important role in collection, transportation and delivery. The company is passing through genuine issue of Absenteeism. The company has shared it dataset and requested to have an answer on the following areas: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1. What changes company should bring to reduce the number of absenteeism?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2. How much losses every month can we project in 2011 if same trend of absenteeism continues?</w:t>
      </w:r>
    </w:p>
    <w:p>
      <w:pPr>
        <w:spacing w:before="0" w:after="160" w:line="240" w:lineRule="auto"/>
        <w:ind w:left="0" w:right="0" w:firstLine="0"/>
        <w:jc w:val="left"/>
        <w:rPr>
          <w:rFonts w:ascii="Calibri" w:hAnsi="Calibri" w:eastAsia="Calibri" w:cs="Calibri"/>
          <w:color w:val="auto"/>
          <w:spacing w:val="0"/>
          <w:position w:val="0"/>
          <w:sz w:val="22"/>
          <w:shd w:val="clear" w:fill="auto"/>
        </w:rPr>
      </w:pPr>
    </w:p>
    <w:p>
      <w:pPr>
        <w:numPr>
          <w:ilvl w:val="0"/>
          <w:numId w:val="2"/>
        </w:numPr>
        <w:spacing w:before="0" w:after="160" w:line="240" w:lineRule="auto"/>
        <w:ind w:left="420" w:right="0" w:hanging="420"/>
        <w:jc w:val="left"/>
        <w:rPr>
          <w:rFonts w:ascii="Times New Roman" w:hAnsi="Times New Roman" w:eastAsia="Times New Roman" w:cs="Times New Roman"/>
          <w:b/>
          <w:color w:val="auto"/>
          <w:spacing w:val="0"/>
          <w:position w:val="0"/>
          <w:sz w:val="28"/>
          <w:u w:val="single"/>
          <w:shd w:val="clear" w:fill="auto"/>
        </w:rPr>
      </w:pPr>
      <w:r>
        <w:rPr>
          <w:rFonts w:ascii="Times New Roman" w:hAnsi="Times New Roman" w:eastAsia="Times New Roman" w:cs="Times New Roman"/>
          <w:b/>
          <w:color w:val="auto"/>
          <w:spacing w:val="0"/>
          <w:position w:val="0"/>
          <w:sz w:val="28"/>
          <w:u w:val="single"/>
          <w:shd w:val="clear" w:fill="auto"/>
        </w:rPr>
        <w:t>Data</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Our task is to build a model that</w:t>
      </w:r>
      <w:r>
        <w:rPr>
          <w:rFonts w:ascii="Calibri" w:hAnsi="Calibri" w:eastAsia="Calibri" w:cs="Calibri"/>
          <w:color w:val="auto"/>
          <w:spacing w:val="0"/>
          <w:position w:val="0"/>
          <w:sz w:val="22"/>
          <w:shd w:val="clear" w:fill="auto"/>
          <w:lang w:val="en-IN"/>
        </w:rPr>
        <w:t xml:space="preserve"> we</w:t>
      </w:r>
      <w:r>
        <w:rPr>
          <w:rFonts w:ascii="Calibri" w:hAnsi="Calibri" w:eastAsia="Calibri" w:cs="Calibri"/>
          <w:color w:val="auto"/>
          <w:spacing w:val="0"/>
          <w:position w:val="0"/>
          <w:sz w:val="22"/>
          <w:shd w:val="clear" w:fill="auto"/>
        </w:rPr>
        <w:t xml:space="preserve"> precisely reduce the no. Of absenteeism due to which there occured a loss to the company.</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We are given the below data: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There are 21 variables in our data in which 20 are independent variables and 1 (Absenteeism time in hours) is dependent variable. So as we have figured out that our target variable is continuous in nature, this problem is a regression problem exactly. </w:t>
      </w:r>
    </w:p>
    <w:p>
      <w:pPr>
        <w:spacing w:before="0" w:after="160" w:line="240" w:lineRule="auto"/>
        <w:ind w:left="0" w:right="0" w:firstLine="0"/>
        <w:jc w:val="left"/>
        <w:rPr>
          <w:rFonts w:ascii="Calibri" w:hAnsi="Calibri" w:eastAsia="Calibri" w:cs="Calibri"/>
          <w:color w:val="auto"/>
          <w:spacing w:val="0"/>
          <w:position w:val="0"/>
          <w:sz w:val="24"/>
          <w:u w:val="single"/>
          <w:shd w:val="clear" w:fill="auto"/>
        </w:rPr>
      </w:pPr>
      <w:r>
        <w:rPr>
          <w:rFonts w:ascii="Calibri" w:hAnsi="Calibri" w:eastAsia="Calibri" w:cs="Calibri"/>
          <w:b/>
          <w:color w:val="auto"/>
          <w:spacing w:val="0"/>
          <w:position w:val="0"/>
          <w:sz w:val="24"/>
          <w:u w:val="single"/>
          <w:shd w:val="clear" w:fill="auto"/>
        </w:rPr>
        <w:t>Variables Information:</w:t>
      </w:r>
      <w:r>
        <w:rPr>
          <w:rFonts w:ascii="Calibri" w:hAnsi="Calibri" w:eastAsia="Calibri" w:cs="Calibri"/>
          <w:color w:val="auto"/>
          <w:spacing w:val="0"/>
          <w:position w:val="0"/>
          <w:sz w:val="24"/>
          <w:u w:val="single"/>
          <w:shd w:val="clear" w:fill="auto"/>
        </w:rPr>
        <w:t xml:space="preserve"> </w:t>
      </w:r>
    </w:p>
    <w:p>
      <w:pPr>
        <w:spacing w:before="0" w:after="160" w:line="240" w:lineRule="auto"/>
        <w:ind w:left="0" w:right="0" w:firstLine="0"/>
        <w:jc w:val="left"/>
        <w:rPr>
          <w:rFonts w:ascii="Calibri" w:hAnsi="Calibri" w:eastAsia="Calibri" w:cs="Calibri"/>
          <w:color w:val="auto"/>
          <w:spacing w:val="0"/>
          <w:position w:val="0"/>
          <w:sz w:val="24"/>
          <w:u w:val="single"/>
          <w:shd w:val="clear" w:fill="auto"/>
        </w:rPr>
      </w:pPr>
      <w:r>
        <w:rPr>
          <w:rFonts w:ascii="Calibri" w:hAnsi="Calibri" w:eastAsia="Calibri" w:cs="Calibri"/>
          <w:color w:val="auto"/>
          <w:spacing w:val="0"/>
          <w:position w:val="0"/>
          <w:sz w:val="24"/>
          <w:u w:val="single"/>
          <w:shd w:val="clear" w:fill="auto"/>
        </w:rPr>
        <w:t>The tabular format of the below given variables is:-</w:t>
      </w:r>
    </w:p>
    <w:tbl>
      <w:tblPr>
        <w:tblStyle w:val="6"/>
        <w:tblW w:w="18473" w:type="dxa"/>
        <w:tblInd w:w="0" w:type="dxa"/>
        <w:tblLayout w:type="fixed"/>
        <w:tblCellMar>
          <w:top w:w="0" w:type="dxa"/>
          <w:left w:w="10" w:type="dxa"/>
          <w:bottom w:w="0" w:type="dxa"/>
          <w:right w:w="10" w:type="dxa"/>
        </w:tblCellMar>
      </w:tblPr>
      <w:tblGrid>
        <w:gridCol w:w="240"/>
        <w:gridCol w:w="1789"/>
        <w:gridCol w:w="1656"/>
        <w:gridCol w:w="1490"/>
        <w:gridCol w:w="957"/>
        <w:gridCol w:w="2137"/>
        <w:gridCol w:w="2979"/>
        <w:gridCol w:w="1135"/>
        <w:gridCol w:w="954"/>
        <w:gridCol w:w="2165"/>
        <w:gridCol w:w="956"/>
        <w:gridCol w:w="1061"/>
        <w:gridCol w:w="954"/>
      </w:tblGrid>
      <w:tr>
        <w:tblPrEx>
          <w:tblLayout w:type="fixed"/>
          <w:tblCellMar>
            <w:top w:w="0" w:type="dxa"/>
            <w:left w:w="10" w:type="dxa"/>
            <w:bottom w:w="0" w:type="dxa"/>
            <w:right w:w="10" w:type="dxa"/>
          </w:tblCellMar>
        </w:tblPrEx>
        <w:trPr>
          <w:trHeight w:val="0" w:hRule="atLeast"/>
        </w:trPr>
        <w:tc>
          <w:tcPr>
            <w:tcW w:w="24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ID</w:t>
            </w:r>
          </w:p>
        </w:tc>
        <w:tc>
          <w:tcPr>
            <w:tcW w:w="1789"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Reason for absence</w:t>
            </w:r>
          </w:p>
        </w:tc>
        <w:tc>
          <w:tcPr>
            <w:tcW w:w="1656"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Month of absence</w:t>
            </w:r>
          </w:p>
        </w:tc>
        <w:tc>
          <w:tcPr>
            <w:tcW w:w="149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Day of the week</w:t>
            </w:r>
          </w:p>
        </w:tc>
        <w:tc>
          <w:tcPr>
            <w:tcW w:w="957"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Seasons</w:t>
            </w:r>
          </w:p>
        </w:tc>
        <w:tc>
          <w:tcPr>
            <w:tcW w:w="2137"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Transportation expense</w:t>
            </w:r>
          </w:p>
        </w:tc>
        <w:tc>
          <w:tcPr>
            <w:tcW w:w="2979"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Distance from Residence to Work</w:t>
            </w:r>
          </w:p>
        </w:tc>
        <w:tc>
          <w:tcPr>
            <w:tcW w:w="113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Service time</w:t>
            </w:r>
          </w:p>
        </w:tc>
        <w:tc>
          <w:tcPr>
            <w:tcW w:w="95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Age</w:t>
            </w:r>
          </w:p>
        </w:tc>
        <w:tc>
          <w:tcPr>
            <w:tcW w:w="216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 xml:space="preserve">Work load Average/day </w:t>
            </w:r>
          </w:p>
        </w:tc>
        <w:tc>
          <w:tcPr>
            <w:tcW w:w="956"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Hit target</w:t>
            </w:r>
          </w:p>
        </w:tc>
        <w:tc>
          <w:tcPr>
            <w:tcW w:w="1061"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Disciplinary failure</w:t>
            </w:r>
          </w:p>
        </w:tc>
        <w:tc>
          <w:tcPr>
            <w:tcW w:w="95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Education</w:t>
            </w:r>
          </w:p>
        </w:tc>
      </w:tr>
      <w:tr>
        <w:tblPrEx>
          <w:tblLayout w:type="fixed"/>
          <w:tblCellMar>
            <w:top w:w="0" w:type="dxa"/>
            <w:left w:w="10" w:type="dxa"/>
            <w:bottom w:w="0" w:type="dxa"/>
            <w:right w:w="10" w:type="dxa"/>
          </w:tblCellMar>
        </w:tblPrEx>
        <w:trPr>
          <w:trHeight w:val="0" w:hRule="atLeast"/>
        </w:trPr>
        <w:tc>
          <w:tcPr>
            <w:tcW w:w="24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11</w:t>
            </w:r>
          </w:p>
        </w:tc>
        <w:tc>
          <w:tcPr>
            <w:tcW w:w="1789"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26</w:t>
            </w:r>
          </w:p>
        </w:tc>
        <w:tc>
          <w:tcPr>
            <w:tcW w:w="1656"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7</w:t>
            </w:r>
          </w:p>
        </w:tc>
        <w:tc>
          <w:tcPr>
            <w:tcW w:w="149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3</w:t>
            </w:r>
          </w:p>
        </w:tc>
        <w:tc>
          <w:tcPr>
            <w:tcW w:w="957"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c>
          <w:tcPr>
            <w:tcW w:w="2137"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289</w:t>
            </w:r>
          </w:p>
        </w:tc>
        <w:tc>
          <w:tcPr>
            <w:tcW w:w="2979"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36</w:t>
            </w:r>
          </w:p>
        </w:tc>
        <w:tc>
          <w:tcPr>
            <w:tcW w:w="113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13</w:t>
            </w:r>
          </w:p>
        </w:tc>
        <w:tc>
          <w:tcPr>
            <w:tcW w:w="95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33</w:t>
            </w:r>
          </w:p>
        </w:tc>
        <w:tc>
          <w:tcPr>
            <w:tcW w:w="216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2,39,554</w:t>
            </w:r>
          </w:p>
        </w:tc>
        <w:tc>
          <w:tcPr>
            <w:tcW w:w="956"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97</w:t>
            </w:r>
          </w:p>
        </w:tc>
        <w:tc>
          <w:tcPr>
            <w:tcW w:w="1061"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0</w:t>
            </w:r>
          </w:p>
        </w:tc>
        <w:tc>
          <w:tcPr>
            <w:tcW w:w="95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r>
      <w:tr>
        <w:tblPrEx>
          <w:tblLayout w:type="fixed"/>
          <w:tblCellMar>
            <w:top w:w="0" w:type="dxa"/>
            <w:left w:w="10" w:type="dxa"/>
            <w:bottom w:w="0" w:type="dxa"/>
            <w:right w:w="10" w:type="dxa"/>
          </w:tblCellMar>
        </w:tblPrEx>
        <w:trPr>
          <w:trHeight w:val="0" w:hRule="atLeast"/>
        </w:trPr>
        <w:tc>
          <w:tcPr>
            <w:tcW w:w="24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36</w:t>
            </w:r>
          </w:p>
        </w:tc>
        <w:tc>
          <w:tcPr>
            <w:tcW w:w="1789"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0</w:t>
            </w:r>
          </w:p>
        </w:tc>
        <w:tc>
          <w:tcPr>
            <w:tcW w:w="1656"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7</w:t>
            </w:r>
          </w:p>
        </w:tc>
        <w:tc>
          <w:tcPr>
            <w:tcW w:w="149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3</w:t>
            </w:r>
          </w:p>
        </w:tc>
        <w:tc>
          <w:tcPr>
            <w:tcW w:w="957"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c>
          <w:tcPr>
            <w:tcW w:w="2137"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118</w:t>
            </w:r>
          </w:p>
        </w:tc>
        <w:tc>
          <w:tcPr>
            <w:tcW w:w="2979"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13</w:t>
            </w:r>
          </w:p>
        </w:tc>
        <w:tc>
          <w:tcPr>
            <w:tcW w:w="113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18</w:t>
            </w:r>
          </w:p>
        </w:tc>
        <w:tc>
          <w:tcPr>
            <w:tcW w:w="95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50</w:t>
            </w:r>
          </w:p>
        </w:tc>
        <w:tc>
          <w:tcPr>
            <w:tcW w:w="216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2,39,554</w:t>
            </w:r>
          </w:p>
        </w:tc>
        <w:tc>
          <w:tcPr>
            <w:tcW w:w="956"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97</w:t>
            </w:r>
          </w:p>
        </w:tc>
        <w:tc>
          <w:tcPr>
            <w:tcW w:w="1061"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c>
          <w:tcPr>
            <w:tcW w:w="95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r>
      <w:tr>
        <w:tblPrEx>
          <w:tblLayout w:type="fixed"/>
          <w:tblCellMar>
            <w:top w:w="0" w:type="dxa"/>
            <w:left w:w="10" w:type="dxa"/>
            <w:bottom w:w="0" w:type="dxa"/>
            <w:right w:w="10" w:type="dxa"/>
          </w:tblCellMar>
        </w:tblPrEx>
        <w:trPr>
          <w:trHeight w:val="0" w:hRule="atLeast"/>
        </w:trPr>
        <w:tc>
          <w:tcPr>
            <w:tcW w:w="24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3</w:t>
            </w:r>
          </w:p>
        </w:tc>
        <w:tc>
          <w:tcPr>
            <w:tcW w:w="1789"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23</w:t>
            </w:r>
          </w:p>
        </w:tc>
        <w:tc>
          <w:tcPr>
            <w:tcW w:w="1656"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7</w:t>
            </w:r>
          </w:p>
        </w:tc>
        <w:tc>
          <w:tcPr>
            <w:tcW w:w="149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4</w:t>
            </w:r>
          </w:p>
        </w:tc>
        <w:tc>
          <w:tcPr>
            <w:tcW w:w="957"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c>
          <w:tcPr>
            <w:tcW w:w="2137"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179</w:t>
            </w:r>
          </w:p>
        </w:tc>
        <w:tc>
          <w:tcPr>
            <w:tcW w:w="2979"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51</w:t>
            </w:r>
          </w:p>
        </w:tc>
        <w:tc>
          <w:tcPr>
            <w:tcW w:w="113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18</w:t>
            </w:r>
          </w:p>
        </w:tc>
        <w:tc>
          <w:tcPr>
            <w:tcW w:w="95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38</w:t>
            </w:r>
          </w:p>
        </w:tc>
        <w:tc>
          <w:tcPr>
            <w:tcW w:w="216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2,39,554</w:t>
            </w:r>
          </w:p>
        </w:tc>
        <w:tc>
          <w:tcPr>
            <w:tcW w:w="956"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97</w:t>
            </w:r>
          </w:p>
        </w:tc>
        <w:tc>
          <w:tcPr>
            <w:tcW w:w="1061"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0</w:t>
            </w:r>
          </w:p>
        </w:tc>
        <w:tc>
          <w:tcPr>
            <w:tcW w:w="95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r>
      <w:tr>
        <w:tblPrEx>
          <w:tblLayout w:type="fixed"/>
          <w:tblCellMar>
            <w:top w:w="0" w:type="dxa"/>
            <w:left w:w="10" w:type="dxa"/>
            <w:bottom w:w="0" w:type="dxa"/>
            <w:right w:w="10" w:type="dxa"/>
          </w:tblCellMar>
        </w:tblPrEx>
        <w:trPr>
          <w:trHeight w:val="0" w:hRule="atLeast"/>
        </w:trPr>
        <w:tc>
          <w:tcPr>
            <w:tcW w:w="24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7</w:t>
            </w:r>
          </w:p>
        </w:tc>
        <w:tc>
          <w:tcPr>
            <w:tcW w:w="1789"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7</w:t>
            </w:r>
          </w:p>
        </w:tc>
        <w:tc>
          <w:tcPr>
            <w:tcW w:w="1656"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7</w:t>
            </w:r>
          </w:p>
        </w:tc>
        <w:tc>
          <w:tcPr>
            <w:tcW w:w="149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5</w:t>
            </w:r>
          </w:p>
        </w:tc>
        <w:tc>
          <w:tcPr>
            <w:tcW w:w="957"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c>
          <w:tcPr>
            <w:tcW w:w="2137"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279</w:t>
            </w:r>
          </w:p>
        </w:tc>
        <w:tc>
          <w:tcPr>
            <w:tcW w:w="2979"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5</w:t>
            </w:r>
          </w:p>
        </w:tc>
        <w:tc>
          <w:tcPr>
            <w:tcW w:w="113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14</w:t>
            </w:r>
          </w:p>
        </w:tc>
        <w:tc>
          <w:tcPr>
            <w:tcW w:w="95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39</w:t>
            </w:r>
          </w:p>
        </w:tc>
        <w:tc>
          <w:tcPr>
            <w:tcW w:w="216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2,39,554</w:t>
            </w:r>
          </w:p>
        </w:tc>
        <w:tc>
          <w:tcPr>
            <w:tcW w:w="956"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97</w:t>
            </w:r>
          </w:p>
        </w:tc>
        <w:tc>
          <w:tcPr>
            <w:tcW w:w="1061"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0</w:t>
            </w:r>
          </w:p>
        </w:tc>
        <w:tc>
          <w:tcPr>
            <w:tcW w:w="95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r>
    </w:tbl>
    <w:p>
      <w:pPr>
        <w:spacing w:before="0" w:after="160" w:line="240" w:lineRule="auto"/>
        <w:ind w:left="0" w:right="0" w:firstLine="0"/>
        <w:jc w:val="left"/>
        <w:rPr>
          <w:rFonts w:ascii="Calibri" w:hAnsi="Calibri" w:eastAsia="Calibri" w:cs="Calibri"/>
          <w:color w:val="auto"/>
          <w:spacing w:val="0"/>
          <w:position w:val="0"/>
          <w:sz w:val="24"/>
          <w:u w:val="single"/>
          <w:shd w:val="clear" w:fill="auto"/>
        </w:rPr>
      </w:pPr>
      <w:r>
        <w:rPr>
          <w:rFonts w:ascii="Calibri" w:hAnsi="Calibri" w:eastAsia="Calibri" w:cs="Calibri"/>
          <w:color w:val="auto"/>
          <w:spacing w:val="0"/>
          <w:position w:val="0"/>
          <w:sz w:val="24"/>
          <w:u w:val="single"/>
          <w:shd w:val="clear" w:fill="auto"/>
        </w:rPr>
        <w:t>The first 8 columns are:</w:t>
      </w:r>
    </w:p>
    <w:p>
      <w:pPr>
        <w:spacing w:before="0" w:after="160" w:line="240" w:lineRule="auto"/>
        <w:ind w:left="0" w:right="0" w:firstLine="0"/>
        <w:jc w:val="left"/>
        <w:rPr>
          <w:rFonts w:ascii="Calibri" w:hAnsi="Calibri" w:eastAsia="Calibri" w:cs="Calibri"/>
          <w:b/>
          <w:color w:val="auto"/>
          <w:spacing w:val="0"/>
          <w:position w:val="0"/>
          <w:sz w:val="22"/>
          <w:shd w:val="clear" w:fill="auto"/>
        </w:rPr>
      </w:pPr>
    </w:p>
    <w:p>
      <w:pPr>
        <w:spacing w:before="0" w:after="160" w:line="240" w:lineRule="auto"/>
        <w:ind w:left="0" w:right="0" w:firstLine="0"/>
        <w:jc w:val="left"/>
        <w:rPr>
          <w:rFonts w:ascii="Calibri" w:hAnsi="Calibri" w:eastAsia="Calibri" w:cs="Calibri"/>
          <w:b/>
          <w:color w:val="auto"/>
          <w:spacing w:val="0"/>
          <w:position w:val="0"/>
          <w:sz w:val="22"/>
          <w:shd w:val="clear" w:fill="auto"/>
        </w:rPr>
      </w:pPr>
    </w:p>
    <w:p>
      <w:pPr>
        <w:spacing w:before="0" w:after="160" w:line="240" w:lineRule="auto"/>
        <w:ind w:left="0" w:right="0" w:firstLine="0"/>
        <w:jc w:val="left"/>
        <w:rPr>
          <w:rFonts w:ascii="Calibri" w:hAnsi="Calibri" w:eastAsia="Calibri" w:cs="Calibri"/>
          <w:b/>
          <w:color w:val="auto"/>
          <w:spacing w:val="0"/>
          <w:position w:val="0"/>
          <w:sz w:val="22"/>
          <w:shd w:val="clear" w:fill="auto"/>
        </w:rPr>
      </w:pPr>
    </w:p>
    <w:p>
      <w:pPr>
        <w:spacing w:before="0" w:after="160" w:line="240"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The next 7 variables are:</w:t>
      </w:r>
    </w:p>
    <w:p>
      <w:pPr>
        <w:spacing w:before="0" w:after="160" w:line="240" w:lineRule="auto"/>
        <w:ind w:left="0" w:right="0" w:firstLine="0"/>
        <w:jc w:val="left"/>
        <w:rPr>
          <w:rFonts w:ascii="Calibri" w:hAnsi="Calibri" w:eastAsia="Calibri" w:cs="Calibri"/>
          <w:b/>
          <w:color w:val="auto"/>
          <w:spacing w:val="0"/>
          <w:position w:val="0"/>
          <w:sz w:val="22"/>
          <w:shd w:val="clear" w:fill="auto"/>
        </w:rPr>
      </w:pPr>
    </w:p>
    <w:tbl>
      <w:tblPr>
        <w:tblStyle w:val="6"/>
        <w:tblW w:w="7935" w:type="dxa"/>
        <w:tblInd w:w="0" w:type="dxa"/>
        <w:tblLayout w:type="fixed"/>
        <w:tblCellMar>
          <w:top w:w="0" w:type="dxa"/>
          <w:left w:w="10" w:type="dxa"/>
          <w:bottom w:w="0" w:type="dxa"/>
          <w:right w:w="10" w:type="dxa"/>
        </w:tblCellMar>
      </w:tblPr>
      <w:tblGrid>
        <w:gridCol w:w="943"/>
        <w:gridCol w:w="2150"/>
        <w:gridCol w:w="950"/>
        <w:gridCol w:w="1061"/>
        <w:gridCol w:w="963"/>
        <w:gridCol w:w="944"/>
        <w:gridCol w:w="924"/>
      </w:tblGrid>
      <w:tr>
        <w:tblPrEx>
          <w:tblLayout w:type="fixed"/>
          <w:tblCellMar>
            <w:top w:w="0" w:type="dxa"/>
            <w:left w:w="10" w:type="dxa"/>
            <w:bottom w:w="0" w:type="dxa"/>
            <w:right w:w="10" w:type="dxa"/>
          </w:tblCellMar>
        </w:tblPrEx>
        <w:trPr>
          <w:trHeight w:val="0" w:hRule="atLeast"/>
        </w:trPr>
        <w:tc>
          <w:tcPr>
            <w:tcW w:w="943"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Age</w:t>
            </w:r>
          </w:p>
        </w:tc>
        <w:tc>
          <w:tcPr>
            <w:tcW w:w="215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 xml:space="preserve">Work load Average/day </w:t>
            </w:r>
          </w:p>
        </w:tc>
        <w:tc>
          <w:tcPr>
            <w:tcW w:w="95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Hit target</w:t>
            </w:r>
          </w:p>
        </w:tc>
        <w:tc>
          <w:tcPr>
            <w:tcW w:w="1061"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Disciplinary failure</w:t>
            </w:r>
          </w:p>
        </w:tc>
        <w:tc>
          <w:tcPr>
            <w:tcW w:w="963"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Education</w:t>
            </w:r>
          </w:p>
        </w:tc>
        <w:tc>
          <w:tcPr>
            <w:tcW w:w="94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Son</w:t>
            </w:r>
          </w:p>
        </w:tc>
        <w:tc>
          <w:tcPr>
            <w:tcW w:w="92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Social drinker</w:t>
            </w:r>
          </w:p>
        </w:tc>
      </w:tr>
      <w:tr>
        <w:tblPrEx>
          <w:tblLayout w:type="fixed"/>
          <w:tblCellMar>
            <w:top w:w="0" w:type="dxa"/>
            <w:left w:w="10" w:type="dxa"/>
            <w:bottom w:w="0" w:type="dxa"/>
            <w:right w:w="10" w:type="dxa"/>
          </w:tblCellMar>
        </w:tblPrEx>
        <w:trPr>
          <w:trHeight w:val="0" w:hRule="atLeast"/>
        </w:trPr>
        <w:tc>
          <w:tcPr>
            <w:tcW w:w="943"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33</w:t>
            </w:r>
          </w:p>
        </w:tc>
        <w:tc>
          <w:tcPr>
            <w:tcW w:w="215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2,39,554</w:t>
            </w:r>
          </w:p>
        </w:tc>
        <w:tc>
          <w:tcPr>
            <w:tcW w:w="95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97</w:t>
            </w:r>
          </w:p>
        </w:tc>
        <w:tc>
          <w:tcPr>
            <w:tcW w:w="1061"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0</w:t>
            </w:r>
          </w:p>
        </w:tc>
        <w:tc>
          <w:tcPr>
            <w:tcW w:w="963"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c>
          <w:tcPr>
            <w:tcW w:w="94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2</w:t>
            </w:r>
          </w:p>
        </w:tc>
        <w:tc>
          <w:tcPr>
            <w:tcW w:w="92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r>
      <w:tr>
        <w:tblPrEx>
          <w:tblLayout w:type="fixed"/>
          <w:tblCellMar>
            <w:top w:w="0" w:type="dxa"/>
            <w:left w:w="10" w:type="dxa"/>
            <w:bottom w:w="0" w:type="dxa"/>
            <w:right w:w="10" w:type="dxa"/>
          </w:tblCellMar>
        </w:tblPrEx>
        <w:trPr>
          <w:trHeight w:val="0" w:hRule="atLeast"/>
        </w:trPr>
        <w:tc>
          <w:tcPr>
            <w:tcW w:w="943"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50</w:t>
            </w:r>
          </w:p>
        </w:tc>
        <w:tc>
          <w:tcPr>
            <w:tcW w:w="215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2,39,554</w:t>
            </w:r>
          </w:p>
        </w:tc>
        <w:tc>
          <w:tcPr>
            <w:tcW w:w="95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97</w:t>
            </w:r>
          </w:p>
        </w:tc>
        <w:tc>
          <w:tcPr>
            <w:tcW w:w="1061"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c>
          <w:tcPr>
            <w:tcW w:w="963"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c>
          <w:tcPr>
            <w:tcW w:w="94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c>
          <w:tcPr>
            <w:tcW w:w="92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r>
      <w:tr>
        <w:tblPrEx>
          <w:tblLayout w:type="fixed"/>
          <w:tblCellMar>
            <w:top w:w="0" w:type="dxa"/>
            <w:left w:w="10" w:type="dxa"/>
            <w:bottom w:w="0" w:type="dxa"/>
            <w:right w:w="10" w:type="dxa"/>
          </w:tblCellMar>
        </w:tblPrEx>
        <w:trPr>
          <w:trHeight w:val="0" w:hRule="atLeast"/>
        </w:trPr>
        <w:tc>
          <w:tcPr>
            <w:tcW w:w="943"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38</w:t>
            </w:r>
          </w:p>
        </w:tc>
        <w:tc>
          <w:tcPr>
            <w:tcW w:w="215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2,39,554</w:t>
            </w:r>
          </w:p>
        </w:tc>
        <w:tc>
          <w:tcPr>
            <w:tcW w:w="95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97</w:t>
            </w:r>
          </w:p>
        </w:tc>
        <w:tc>
          <w:tcPr>
            <w:tcW w:w="1061"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0</w:t>
            </w:r>
          </w:p>
        </w:tc>
        <w:tc>
          <w:tcPr>
            <w:tcW w:w="963"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c>
          <w:tcPr>
            <w:tcW w:w="94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0</w:t>
            </w:r>
          </w:p>
        </w:tc>
        <w:tc>
          <w:tcPr>
            <w:tcW w:w="92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r>
      <w:tr>
        <w:tblPrEx>
          <w:tblLayout w:type="fixed"/>
          <w:tblCellMar>
            <w:top w:w="0" w:type="dxa"/>
            <w:left w:w="10" w:type="dxa"/>
            <w:bottom w:w="0" w:type="dxa"/>
            <w:right w:w="10" w:type="dxa"/>
          </w:tblCellMar>
        </w:tblPrEx>
        <w:trPr>
          <w:trHeight w:val="0" w:hRule="atLeast"/>
        </w:trPr>
        <w:tc>
          <w:tcPr>
            <w:tcW w:w="943"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39</w:t>
            </w:r>
          </w:p>
        </w:tc>
        <w:tc>
          <w:tcPr>
            <w:tcW w:w="215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2,39,554</w:t>
            </w:r>
          </w:p>
        </w:tc>
        <w:tc>
          <w:tcPr>
            <w:tcW w:w="95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97</w:t>
            </w:r>
          </w:p>
        </w:tc>
        <w:tc>
          <w:tcPr>
            <w:tcW w:w="1061"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0</w:t>
            </w:r>
          </w:p>
        </w:tc>
        <w:tc>
          <w:tcPr>
            <w:tcW w:w="963"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c>
          <w:tcPr>
            <w:tcW w:w="94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2</w:t>
            </w:r>
          </w:p>
        </w:tc>
        <w:tc>
          <w:tcPr>
            <w:tcW w:w="924"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r>
    </w:tbl>
    <w:p>
      <w:pPr>
        <w:spacing w:before="0" w:after="160" w:line="240" w:lineRule="auto"/>
        <w:ind w:left="0" w:right="0" w:firstLine="0"/>
        <w:jc w:val="left"/>
        <w:rPr>
          <w:rFonts w:ascii="Calibri" w:hAnsi="Calibri" w:eastAsia="Calibri" w:cs="Calibri"/>
          <w:b/>
          <w:color w:val="auto"/>
          <w:spacing w:val="0"/>
          <w:position w:val="0"/>
          <w:sz w:val="22"/>
          <w:shd w:val="clear" w:fill="auto"/>
        </w:rPr>
      </w:pPr>
    </w:p>
    <w:p>
      <w:pPr>
        <w:spacing w:before="0" w:after="160" w:line="240"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The next 6 variables are:-</w:t>
      </w:r>
    </w:p>
    <w:tbl>
      <w:tblPr>
        <w:tblStyle w:val="6"/>
        <w:tblW w:w="7455" w:type="dxa"/>
        <w:tblInd w:w="0" w:type="dxa"/>
        <w:tblLayout w:type="fixed"/>
        <w:tblCellMar>
          <w:top w:w="0" w:type="dxa"/>
          <w:left w:w="10" w:type="dxa"/>
          <w:bottom w:w="0" w:type="dxa"/>
          <w:right w:w="10" w:type="dxa"/>
        </w:tblCellMar>
      </w:tblPr>
      <w:tblGrid>
        <w:gridCol w:w="1531"/>
        <w:gridCol w:w="375"/>
        <w:gridCol w:w="705"/>
        <w:gridCol w:w="960"/>
        <w:gridCol w:w="1516"/>
        <w:gridCol w:w="2368"/>
      </w:tblGrid>
      <w:tr>
        <w:tblPrEx>
          <w:tblLayout w:type="fixed"/>
          <w:tblCellMar>
            <w:top w:w="0" w:type="dxa"/>
            <w:left w:w="10" w:type="dxa"/>
            <w:bottom w:w="0" w:type="dxa"/>
            <w:right w:w="10" w:type="dxa"/>
          </w:tblCellMar>
        </w:tblPrEx>
        <w:trPr>
          <w:trHeight w:val="0" w:hRule="atLeast"/>
        </w:trPr>
        <w:tc>
          <w:tcPr>
            <w:tcW w:w="1531"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Social smoker</w:t>
            </w:r>
          </w:p>
        </w:tc>
        <w:tc>
          <w:tcPr>
            <w:tcW w:w="37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Pet</w:t>
            </w:r>
          </w:p>
        </w:tc>
        <w:tc>
          <w:tcPr>
            <w:tcW w:w="70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Weight</w:t>
            </w:r>
          </w:p>
        </w:tc>
        <w:tc>
          <w:tcPr>
            <w:tcW w:w="96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Height</w:t>
            </w:r>
          </w:p>
        </w:tc>
        <w:tc>
          <w:tcPr>
            <w:tcW w:w="1516"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Body mass index</w:t>
            </w:r>
          </w:p>
        </w:tc>
        <w:tc>
          <w:tcPr>
            <w:tcW w:w="2368"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Absenteeism time in hours</w:t>
            </w:r>
          </w:p>
        </w:tc>
      </w:tr>
      <w:tr>
        <w:tblPrEx>
          <w:tblLayout w:type="fixed"/>
          <w:tblCellMar>
            <w:top w:w="0" w:type="dxa"/>
            <w:left w:w="10" w:type="dxa"/>
            <w:bottom w:w="0" w:type="dxa"/>
            <w:right w:w="10" w:type="dxa"/>
          </w:tblCellMar>
        </w:tblPrEx>
        <w:trPr>
          <w:trHeight w:val="0" w:hRule="atLeast"/>
        </w:trPr>
        <w:tc>
          <w:tcPr>
            <w:tcW w:w="1531"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0</w:t>
            </w:r>
          </w:p>
        </w:tc>
        <w:tc>
          <w:tcPr>
            <w:tcW w:w="37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c>
          <w:tcPr>
            <w:tcW w:w="70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90</w:t>
            </w:r>
          </w:p>
        </w:tc>
        <w:tc>
          <w:tcPr>
            <w:tcW w:w="96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172</w:t>
            </w:r>
          </w:p>
        </w:tc>
        <w:tc>
          <w:tcPr>
            <w:tcW w:w="1516"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30</w:t>
            </w:r>
          </w:p>
        </w:tc>
        <w:tc>
          <w:tcPr>
            <w:tcW w:w="2368"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4</w:t>
            </w:r>
          </w:p>
        </w:tc>
      </w:tr>
      <w:tr>
        <w:tblPrEx>
          <w:tblLayout w:type="fixed"/>
          <w:tblCellMar>
            <w:top w:w="0" w:type="dxa"/>
            <w:left w:w="10" w:type="dxa"/>
            <w:bottom w:w="0" w:type="dxa"/>
            <w:right w:w="10" w:type="dxa"/>
          </w:tblCellMar>
        </w:tblPrEx>
        <w:trPr>
          <w:trHeight w:val="0" w:hRule="atLeast"/>
        </w:trPr>
        <w:tc>
          <w:tcPr>
            <w:tcW w:w="1531"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0</w:t>
            </w:r>
          </w:p>
        </w:tc>
        <w:tc>
          <w:tcPr>
            <w:tcW w:w="37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0</w:t>
            </w:r>
          </w:p>
        </w:tc>
        <w:tc>
          <w:tcPr>
            <w:tcW w:w="70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98</w:t>
            </w:r>
          </w:p>
        </w:tc>
        <w:tc>
          <w:tcPr>
            <w:tcW w:w="96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178</w:t>
            </w:r>
          </w:p>
        </w:tc>
        <w:tc>
          <w:tcPr>
            <w:tcW w:w="1516"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31</w:t>
            </w:r>
          </w:p>
        </w:tc>
        <w:tc>
          <w:tcPr>
            <w:tcW w:w="2368"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0</w:t>
            </w:r>
          </w:p>
        </w:tc>
      </w:tr>
      <w:tr>
        <w:tblPrEx>
          <w:tblLayout w:type="fixed"/>
          <w:tblCellMar>
            <w:top w:w="0" w:type="dxa"/>
            <w:left w:w="10" w:type="dxa"/>
            <w:bottom w:w="0" w:type="dxa"/>
            <w:right w:w="10" w:type="dxa"/>
          </w:tblCellMar>
        </w:tblPrEx>
        <w:trPr>
          <w:trHeight w:val="0" w:hRule="atLeast"/>
        </w:trPr>
        <w:tc>
          <w:tcPr>
            <w:tcW w:w="1531"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0</w:t>
            </w:r>
          </w:p>
        </w:tc>
        <w:tc>
          <w:tcPr>
            <w:tcW w:w="37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0</w:t>
            </w:r>
          </w:p>
        </w:tc>
        <w:tc>
          <w:tcPr>
            <w:tcW w:w="70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89</w:t>
            </w:r>
          </w:p>
        </w:tc>
        <w:tc>
          <w:tcPr>
            <w:tcW w:w="96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170</w:t>
            </w:r>
          </w:p>
        </w:tc>
        <w:tc>
          <w:tcPr>
            <w:tcW w:w="1516"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31</w:t>
            </w:r>
          </w:p>
        </w:tc>
        <w:tc>
          <w:tcPr>
            <w:tcW w:w="2368"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2</w:t>
            </w:r>
          </w:p>
        </w:tc>
      </w:tr>
      <w:tr>
        <w:tblPrEx>
          <w:tblLayout w:type="fixed"/>
          <w:tblCellMar>
            <w:top w:w="0" w:type="dxa"/>
            <w:left w:w="10" w:type="dxa"/>
            <w:bottom w:w="0" w:type="dxa"/>
            <w:right w:w="10" w:type="dxa"/>
          </w:tblCellMar>
        </w:tblPrEx>
        <w:trPr>
          <w:trHeight w:val="0" w:hRule="atLeast"/>
        </w:trPr>
        <w:tc>
          <w:tcPr>
            <w:tcW w:w="1531"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w:t>
            </w:r>
          </w:p>
        </w:tc>
        <w:tc>
          <w:tcPr>
            <w:tcW w:w="37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0</w:t>
            </w:r>
          </w:p>
        </w:tc>
        <w:tc>
          <w:tcPr>
            <w:tcW w:w="705"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68</w:t>
            </w:r>
          </w:p>
        </w:tc>
        <w:tc>
          <w:tcPr>
            <w:tcW w:w="960"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168</w:t>
            </w:r>
          </w:p>
        </w:tc>
        <w:tc>
          <w:tcPr>
            <w:tcW w:w="1516"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24</w:t>
            </w:r>
          </w:p>
        </w:tc>
        <w:tc>
          <w:tcPr>
            <w:tcW w:w="2368" w:type="dxa"/>
            <w:tcBorders>
              <w:top w:val="single" w:color="000000" w:sz="0" w:space="0"/>
              <w:left w:val="single" w:color="000000" w:sz="0" w:space="0"/>
              <w:bottom w:val="single" w:color="000000" w:sz="0" w:space="0"/>
              <w:right w:val="single" w:color="000000" w:sz="0" w:space="0"/>
            </w:tcBorders>
            <w:shd w:val="clear" w:color="000000" w:fill="FFFFFF"/>
            <w:tcMar>
              <w:left w:w="14" w:type="dxa"/>
              <w:right w:w="14" w:type="dxa"/>
            </w:tcMar>
            <w:vAlign w:val="bottom"/>
          </w:tcPr>
          <w:p>
            <w:pPr>
              <w:widowControl w:val="0"/>
              <w:spacing w:before="0" w:after="160" w:line="259" w:lineRule="auto"/>
              <w:ind w:left="0" w:right="0" w:firstLine="0"/>
              <w:jc w:val="left"/>
              <w:rPr>
                <w:rFonts w:ascii="Calibri" w:hAnsi="Calibri" w:eastAsia="Calibri" w:cs="Calibri"/>
                <w:spacing w:val="0"/>
                <w:position w:val="0"/>
                <w:sz w:val="22"/>
                <w:shd w:val="clear" w:fill="auto"/>
              </w:rPr>
            </w:pPr>
            <w:r>
              <w:rPr>
                <w:rFonts w:ascii="Calibri" w:hAnsi="Calibri" w:eastAsia="Calibri" w:cs="Calibri"/>
                <w:color w:val="000000"/>
                <w:spacing w:val="0"/>
                <w:position w:val="0"/>
                <w:sz w:val="22"/>
                <w:u w:val="single"/>
                <w:shd w:val="clear" w:fill="auto"/>
              </w:rPr>
              <w:t>4</w:t>
            </w:r>
          </w:p>
        </w:tc>
      </w:tr>
    </w:tbl>
    <w:p>
      <w:pPr>
        <w:spacing w:before="0" w:after="160" w:line="240" w:lineRule="auto"/>
        <w:ind w:left="0" w:right="0" w:firstLine="0"/>
        <w:jc w:val="left"/>
        <w:rPr>
          <w:rFonts w:ascii="Calibri" w:hAnsi="Calibri" w:eastAsia="Calibri" w:cs="Calibri"/>
          <w:b/>
          <w:color w:val="auto"/>
          <w:spacing w:val="0"/>
          <w:position w:val="0"/>
          <w:sz w:val="22"/>
          <w:shd w:val="clear" w:fill="auto"/>
        </w:rPr>
      </w:pPr>
    </w:p>
    <w:p>
      <w:pPr>
        <w:spacing w:before="0" w:after="160" w:line="240"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The  names and description of all columns are given below:-</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1.</w:t>
      </w:r>
      <w:r>
        <w:rPr>
          <w:rFonts w:ascii="Calibri" w:hAnsi="Calibri" w:eastAsia="Calibri" w:cs="Calibri"/>
          <w:color w:val="auto"/>
          <w:spacing w:val="0"/>
          <w:position w:val="0"/>
          <w:sz w:val="22"/>
          <w:shd w:val="clear" w:fill="auto"/>
        </w:rPr>
        <w:t xml:space="preserve"> Individual identification (ID)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2.</w:t>
      </w:r>
      <w:r>
        <w:rPr>
          <w:rFonts w:ascii="Calibri" w:hAnsi="Calibri" w:eastAsia="Calibri" w:cs="Calibri"/>
          <w:color w:val="auto"/>
          <w:spacing w:val="0"/>
          <w:position w:val="0"/>
          <w:sz w:val="22"/>
          <w:shd w:val="clear" w:fill="auto"/>
        </w:rPr>
        <w:t xml:space="preserve"> Reason for absence (ICD) -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Absences attested by the </w:t>
      </w:r>
      <w:r>
        <w:rPr>
          <w:rFonts w:ascii="Calibri" w:hAnsi="Calibri" w:eastAsia="Calibri" w:cs="Calibri"/>
          <w:b/>
          <w:color w:val="auto"/>
          <w:spacing w:val="0"/>
          <w:position w:val="0"/>
          <w:sz w:val="22"/>
          <w:shd w:val="clear" w:fill="auto"/>
        </w:rPr>
        <w:t>International Code of Diseases</w:t>
      </w:r>
      <w:r>
        <w:rPr>
          <w:rFonts w:ascii="Calibri" w:hAnsi="Calibri" w:eastAsia="Calibri" w:cs="Calibri"/>
          <w:color w:val="auto"/>
          <w:spacing w:val="0"/>
          <w:position w:val="0"/>
          <w:sz w:val="22"/>
          <w:shd w:val="clear" w:fill="auto"/>
        </w:rPr>
        <w:t xml:space="preserve"> (ICD) stratified into 21 categories (I to XXI) as follows: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I</w:t>
      </w:r>
      <w:r>
        <w:rPr>
          <w:rFonts w:ascii="Calibri" w:hAnsi="Calibri" w:eastAsia="Calibri" w:cs="Calibri"/>
          <w:color w:val="auto"/>
          <w:spacing w:val="0"/>
          <w:position w:val="0"/>
          <w:sz w:val="22"/>
          <w:shd w:val="clear" w:fill="auto"/>
        </w:rPr>
        <w:t xml:space="preserve">. Certain infectious and parasitic diseases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II</w:t>
      </w:r>
      <w:r>
        <w:rPr>
          <w:rFonts w:ascii="Calibri" w:hAnsi="Calibri" w:eastAsia="Calibri" w:cs="Calibri"/>
          <w:color w:val="auto"/>
          <w:spacing w:val="0"/>
          <w:position w:val="0"/>
          <w:sz w:val="22"/>
          <w:shd w:val="clear" w:fill="auto"/>
        </w:rPr>
        <w:t xml:space="preserve">. Neoplasms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III.</w:t>
      </w:r>
      <w:r>
        <w:rPr>
          <w:rFonts w:ascii="Calibri" w:hAnsi="Calibri" w:eastAsia="Calibri" w:cs="Calibri"/>
          <w:color w:val="auto"/>
          <w:spacing w:val="0"/>
          <w:position w:val="0"/>
          <w:sz w:val="22"/>
          <w:shd w:val="clear" w:fill="auto"/>
        </w:rPr>
        <w:t xml:space="preserve"> Diseases of the blood and blood-forming organs and certain disorders involving the immune mechanism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IV</w:t>
      </w:r>
      <w:r>
        <w:rPr>
          <w:rFonts w:ascii="Calibri" w:hAnsi="Calibri" w:eastAsia="Calibri" w:cs="Calibri"/>
          <w:color w:val="auto"/>
          <w:spacing w:val="0"/>
          <w:position w:val="0"/>
          <w:sz w:val="22"/>
          <w:shd w:val="clear" w:fill="auto"/>
        </w:rPr>
        <w:t xml:space="preserve">. Endocrine, nutritional and metabolic diseases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V</w:t>
      </w:r>
      <w:r>
        <w:rPr>
          <w:rFonts w:ascii="Calibri" w:hAnsi="Calibri" w:eastAsia="Calibri" w:cs="Calibri"/>
          <w:color w:val="auto"/>
          <w:spacing w:val="0"/>
          <w:position w:val="0"/>
          <w:sz w:val="22"/>
          <w:shd w:val="clear" w:fill="auto"/>
        </w:rPr>
        <w:t xml:space="preserve">. Mental and behavioral disorders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VI</w:t>
      </w:r>
      <w:r>
        <w:rPr>
          <w:rFonts w:ascii="Calibri" w:hAnsi="Calibri" w:eastAsia="Calibri" w:cs="Calibri"/>
          <w:color w:val="auto"/>
          <w:spacing w:val="0"/>
          <w:position w:val="0"/>
          <w:sz w:val="22"/>
          <w:shd w:val="clear" w:fill="auto"/>
        </w:rPr>
        <w:t xml:space="preserve">. Diseases of the nervous system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VII</w:t>
      </w:r>
      <w:r>
        <w:rPr>
          <w:rFonts w:ascii="Calibri" w:hAnsi="Calibri" w:eastAsia="Calibri" w:cs="Calibri"/>
          <w:color w:val="auto"/>
          <w:spacing w:val="0"/>
          <w:position w:val="0"/>
          <w:sz w:val="22"/>
          <w:shd w:val="clear" w:fill="auto"/>
        </w:rPr>
        <w:t>. Diseases of the eye and adnexa</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VIII</w:t>
      </w:r>
      <w:r>
        <w:rPr>
          <w:rFonts w:ascii="Calibri" w:hAnsi="Calibri" w:eastAsia="Calibri" w:cs="Calibri"/>
          <w:color w:val="auto"/>
          <w:spacing w:val="0"/>
          <w:position w:val="0"/>
          <w:sz w:val="22"/>
          <w:shd w:val="clear" w:fill="auto"/>
        </w:rPr>
        <w:t xml:space="preserve">. Diseases of the ear and mastoid process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IX</w:t>
      </w:r>
      <w:r>
        <w:rPr>
          <w:rFonts w:ascii="Calibri" w:hAnsi="Calibri" w:eastAsia="Calibri" w:cs="Calibri"/>
          <w:color w:val="auto"/>
          <w:spacing w:val="0"/>
          <w:position w:val="0"/>
          <w:sz w:val="22"/>
          <w:shd w:val="clear" w:fill="auto"/>
        </w:rPr>
        <w:t xml:space="preserve">. Diseases of the circulatory system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X</w:t>
      </w:r>
      <w:r>
        <w:rPr>
          <w:rFonts w:ascii="Calibri" w:hAnsi="Calibri" w:eastAsia="Calibri" w:cs="Calibri"/>
          <w:color w:val="auto"/>
          <w:spacing w:val="0"/>
          <w:position w:val="0"/>
          <w:sz w:val="22"/>
          <w:shd w:val="clear" w:fill="auto"/>
        </w:rPr>
        <w:t xml:space="preserve">. Diseases of the respiratory system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XI</w:t>
      </w:r>
      <w:r>
        <w:rPr>
          <w:rFonts w:ascii="Calibri" w:hAnsi="Calibri" w:eastAsia="Calibri" w:cs="Calibri"/>
          <w:color w:val="auto"/>
          <w:spacing w:val="0"/>
          <w:position w:val="0"/>
          <w:sz w:val="22"/>
          <w:shd w:val="clear" w:fill="auto"/>
        </w:rPr>
        <w:t xml:space="preserve">. Diseases of the digestive system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XII</w:t>
      </w:r>
      <w:r>
        <w:rPr>
          <w:rFonts w:ascii="Calibri" w:hAnsi="Calibri" w:eastAsia="Calibri" w:cs="Calibri"/>
          <w:color w:val="auto"/>
          <w:spacing w:val="0"/>
          <w:position w:val="0"/>
          <w:sz w:val="22"/>
          <w:shd w:val="clear" w:fill="auto"/>
        </w:rPr>
        <w:t xml:space="preserve">. Diseases of the skin and subcutaneous tissue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XIII</w:t>
      </w:r>
      <w:r>
        <w:rPr>
          <w:rFonts w:ascii="Calibri" w:hAnsi="Calibri" w:eastAsia="Calibri" w:cs="Calibri"/>
          <w:color w:val="auto"/>
          <w:spacing w:val="0"/>
          <w:position w:val="0"/>
          <w:sz w:val="22"/>
          <w:shd w:val="clear" w:fill="auto"/>
        </w:rPr>
        <w:t xml:space="preserve">. Diseases of the musculoskeletal system and connective tissue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XIV</w:t>
      </w:r>
      <w:r>
        <w:rPr>
          <w:rFonts w:ascii="Calibri" w:hAnsi="Calibri" w:eastAsia="Calibri" w:cs="Calibri"/>
          <w:color w:val="auto"/>
          <w:spacing w:val="0"/>
          <w:position w:val="0"/>
          <w:sz w:val="22"/>
          <w:shd w:val="clear" w:fill="auto"/>
        </w:rPr>
        <w:t xml:space="preserve">. Diseases of the genitourinary system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XV</w:t>
      </w:r>
      <w:r>
        <w:rPr>
          <w:rFonts w:ascii="Calibri" w:hAnsi="Calibri" w:eastAsia="Calibri" w:cs="Calibri"/>
          <w:color w:val="auto"/>
          <w:spacing w:val="0"/>
          <w:position w:val="0"/>
          <w:sz w:val="22"/>
          <w:shd w:val="clear" w:fill="auto"/>
        </w:rPr>
        <w:t xml:space="preserve">. Pregnancy, childbirth and the puerperium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XVI</w:t>
      </w:r>
      <w:r>
        <w:rPr>
          <w:rFonts w:ascii="Calibri" w:hAnsi="Calibri" w:eastAsia="Calibri" w:cs="Calibri"/>
          <w:color w:val="auto"/>
          <w:spacing w:val="0"/>
          <w:position w:val="0"/>
          <w:sz w:val="22"/>
          <w:shd w:val="clear" w:fill="auto"/>
        </w:rPr>
        <w:t xml:space="preserve">. Certain conditions originating in the perinatal period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XVII</w:t>
      </w:r>
      <w:r>
        <w:rPr>
          <w:rFonts w:ascii="Calibri" w:hAnsi="Calibri" w:eastAsia="Calibri" w:cs="Calibri"/>
          <w:color w:val="auto"/>
          <w:spacing w:val="0"/>
          <w:position w:val="0"/>
          <w:sz w:val="22"/>
          <w:shd w:val="clear" w:fill="auto"/>
        </w:rPr>
        <w:t xml:space="preserve">. Congenital malformations, deformations and chromosomal abnormalities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XVIII</w:t>
      </w:r>
      <w:r>
        <w:rPr>
          <w:rFonts w:ascii="Calibri" w:hAnsi="Calibri" w:eastAsia="Calibri" w:cs="Calibri"/>
          <w:color w:val="auto"/>
          <w:spacing w:val="0"/>
          <w:position w:val="0"/>
          <w:sz w:val="22"/>
          <w:shd w:val="clear" w:fill="auto"/>
        </w:rPr>
        <w:t xml:space="preserve">. Symptoms, signs and abnormal clinical and laboratory findings, not elsewhere classified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XIX</w:t>
      </w:r>
      <w:r>
        <w:rPr>
          <w:rFonts w:ascii="Calibri" w:hAnsi="Calibri" w:eastAsia="Calibri" w:cs="Calibri"/>
          <w:color w:val="auto"/>
          <w:spacing w:val="0"/>
          <w:position w:val="0"/>
          <w:sz w:val="22"/>
          <w:shd w:val="clear" w:fill="auto"/>
        </w:rPr>
        <w:t xml:space="preserve">. Injury, poisoning and certain other consequences of external causes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XX.</w:t>
      </w:r>
      <w:r>
        <w:rPr>
          <w:rFonts w:ascii="Calibri" w:hAnsi="Calibri" w:eastAsia="Calibri" w:cs="Calibri"/>
          <w:color w:val="auto"/>
          <w:spacing w:val="0"/>
          <w:position w:val="0"/>
          <w:sz w:val="22"/>
          <w:shd w:val="clear" w:fill="auto"/>
        </w:rPr>
        <w:t xml:space="preserve"> External causes of morbidity and mortality </w:t>
      </w:r>
    </w:p>
    <w:p>
      <w:pPr>
        <w:spacing w:before="0" w:after="16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XXI</w:t>
      </w:r>
      <w:r>
        <w:rPr>
          <w:rFonts w:ascii="Calibri" w:hAnsi="Calibri" w:eastAsia="Calibri" w:cs="Calibri"/>
          <w:color w:val="auto"/>
          <w:spacing w:val="0"/>
          <w:position w:val="0"/>
          <w:sz w:val="22"/>
          <w:shd w:val="clear" w:fill="auto"/>
        </w:rPr>
        <w:t>. Factors influencing health status and contact with health services</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t>
      </w: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And 7 categories without (CID) patient follow-up (22), medical consultation (23), blood donation (24), laboratory examination (25), unjustified absence (26), physiotherapy (27), dental consultation (28).</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3.</w:t>
      </w:r>
      <w:r>
        <w:rPr>
          <w:rFonts w:ascii="Calibri" w:hAnsi="Calibri" w:eastAsia="Calibri" w:cs="Calibri"/>
          <w:color w:val="auto"/>
          <w:spacing w:val="0"/>
          <w:position w:val="0"/>
          <w:sz w:val="22"/>
          <w:shd w:val="clear" w:fill="auto"/>
        </w:rPr>
        <w:t xml:space="preserve"> Month of absence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4.</w:t>
      </w:r>
      <w:r>
        <w:rPr>
          <w:rFonts w:ascii="Calibri" w:hAnsi="Calibri" w:eastAsia="Calibri" w:cs="Calibri"/>
          <w:color w:val="auto"/>
          <w:spacing w:val="0"/>
          <w:position w:val="0"/>
          <w:sz w:val="22"/>
          <w:shd w:val="clear" w:fill="auto"/>
        </w:rPr>
        <w:t xml:space="preserve"> Day of the week (Monday (2), Tuesday (3), Wednesday (4), Thursday (5), Friday (6))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5.</w:t>
      </w:r>
      <w:r>
        <w:rPr>
          <w:rFonts w:ascii="Calibri" w:hAnsi="Calibri" w:eastAsia="Calibri" w:cs="Calibri"/>
          <w:color w:val="auto"/>
          <w:spacing w:val="0"/>
          <w:position w:val="0"/>
          <w:sz w:val="22"/>
          <w:shd w:val="clear" w:fill="auto"/>
        </w:rPr>
        <w:t xml:space="preserve"> Seasons (summer (1), autumn (2), winter (3), spring (4))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6.</w:t>
      </w:r>
      <w:r>
        <w:rPr>
          <w:rFonts w:ascii="Calibri" w:hAnsi="Calibri" w:eastAsia="Calibri" w:cs="Calibri"/>
          <w:color w:val="auto"/>
          <w:spacing w:val="0"/>
          <w:position w:val="0"/>
          <w:sz w:val="22"/>
          <w:shd w:val="clear" w:fill="auto"/>
        </w:rPr>
        <w:t xml:space="preserve"> Transportation expense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7.</w:t>
      </w:r>
      <w:r>
        <w:rPr>
          <w:rFonts w:ascii="Calibri" w:hAnsi="Calibri" w:eastAsia="Calibri" w:cs="Calibri"/>
          <w:color w:val="auto"/>
          <w:spacing w:val="0"/>
          <w:position w:val="0"/>
          <w:sz w:val="22"/>
          <w:shd w:val="clear" w:fill="auto"/>
        </w:rPr>
        <w:t xml:space="preserve"> Distance from Residence to Work (kilometers)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8.</w:t>
      </w:r>
      <w:r>
        <w:rPr>
          <w:rFonts w:ascii="Calibri" w:hAnsi="Calibri" w:eastAsia="Calibri" w:cs="Calibri"/>
          <w:color w:val="auto"/>
          <w:spacing w:val="0"/>
          <w:position w:val="0"/>
          <w:sz w:val="22"/>
          <w:shd w:val="clear" w:fill="auto"/>
        </w:rPr>
        <w:t xml:space="preserve"> Service time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9.</w:t>
      </w:r>
      <w:r>
        <w:rPr>
          <w:rFonts w:ascii="Calibri" w:hAnsi="Calibri" w:eastAsia="Calibri" w:cs="Calibri"/>
          <w:color w:val="auto"/>
          <w:spacing w:val="0"/>
          <w:position w:val="0"/>
          <w:sz w:val="22"/>
          <w:shd w:val="clear" w:fill="auto"/>
        </w:rPr>
        <w:t xml:space="preserve"> Age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10.</w:t>
      </w:r>
      <w:r>
        <w:rPr>
          <w:rFonts w:ascii="Calibri" w:hAnsi="Calibri" w:eastAsia="Calibri" w:cs="Calibri"/>
          <w:color w:val="auto"/>
          <w:spacing w:val="0"/>
          <w:position w:val="0"/>
          <w:sz w:val="22"/>
          <w:shd w:val="clear" w:fill="auto"/>
        </w:rPr>
        <w:t xml:space="preserve"> Work load Average/day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11.</w:t>
      </w:r>
      <w:r>
        <w:rPr>
          <w:rFonts w:ascii="Calibri" w:hAnsi="Calibri" w:eastAsia="Calibri" w:cs="Calibri"/>
          <w:color w:val="auto"/>
          <w:spacing w:val="0"/>
          <w:position w:val="0"/>
          <w:sz w:val="22"/>
          <w:shd w:val="clear" w:fill="auto"/>
        </w:rPr>
        <w:t xml:space="preserve"> Hit target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12.</w:t>
      </w:r>
      <w:r>
        <w:rPr>
          <w:rFonts w:ascii="Calibri" w:hAnsi="Calibri" w:eastAsia="Calibri" w:cs="Calibri"/>
          <w:color w:val="auto"/>
          <w:spacing w:val="0"/>
          <w:position w:val="0"/>
          <w:sz w:val="22"/>
          <w:shd w:val="clear" w:fill="auto"/>
        </w:rPr>
        <w:t xml:space="preserve"> Disciplinary failure (yes=1; no=0)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13.</w:t>
      </w:r>
      <w:r>
        <w:rPr>
          <w:rFonts w:ascii="Calibri" w:hAnsi="Calibri" w:eastAsia="Calibri" w:cs="Calibri"/>
          <w:color w:val="auto"/>
          <w:spacing w:val="0"/>
          <w:position w:val="0"/>
          <w:sz w:val="22"/>
          <w:shd w:val="clear" w:fill="auto"/>
        </w:rPr>
        <w:t xml:space="preserve"> Education (high school (1), graduate (2), postgraduate (3), master and doctor (4))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14.</w:t>
      </w:r>
      <w:r>
        <w:rPr>
          <w:rFonts w:ascii="Calibri" w:hAnsi="Calibri" w:eastAsia="Calibri" w:cs="Calibri"/>
          <w:color w:val="auto"/>
          <w:spacing w:val="0"/>
          <w:position w:val="0"/>
          <w:sz w:val="22"/>
          <w:shd w:val="clear" w:fill="auto"/>
        </w:rPr>
        <w:t xml:space="preserve"> Son (number of children)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15.</w:t>
      </w:r>
      <w:r>
        <w:rPr>
          <w:rFonts w:ascii="Calibri" w:hAnsi="Calibri" w:eastAsia="Calibri" w:cs="Calibri"/>
          <w:color w:val="auto"/>
          <w:spacing w:val="0"/>
          <w:position w:val="0"/>
          <w:sz w:val="22"/>
          <w:shd w:val="clear" w:fill="auto"/>
        </w:rPr>
        <w:t xml:space="preserve"> Social drinker (yes=1; no=0)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16.</w:t>
      </w:r>
      <w:r>
        <w:rPr>
          <w:rFonts w:ascii="Calibri" w:hAnsi="Calibri" w:eastAsia="Calibri" w:cs="Calibri"/>
          <w:color w:val="auto"/>
          <w:spacing w:val="0"/>
          <w:position w:val="0"/>
          <w:sz w:val="22"/>
          <w:shd w:val="clear" w:fill="auto"/>
        </w:rPr>
        <w:t xml:space="preserve"> Social smoker (yes=1; no=0)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17.</w:t>
      </w:r>
      <w:r>
        <w:rPr>
          <w:rFonts w:ascii="Calibri" w:hAnsi="Calibri" w:eastAsia="Calibri" w:cs="Calibri"/>
          <w:color w:val="auto"/>
          <w:spacing w:val="0"/>
          <w:position w:val="0"/>
          <w:sz w:val="22"/>
          <w:shd w:val="clear" w:fill="auto"/>
        </w:rPr>
        <w:t xml:space="preserve"> Pet (number of pet)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18.</w:t>
      </w:r>
      <w:r>
        <w:rPr>
          <w:rFonts w:ascii="Calibri" w:hAnsi="Calibri" w:eastAsia="Calibri" w:cs="Calibri"/>
          <w:color w:val="auto"/>
          <w:spacing w:val="0"/>
          <w:position w:val="0"/>
          <w:sz w:val="22"/>
          <w:shd w:val="clear" w:fill="auto"/>
        </w:rPr>
        <w:t xml:space="preserve"> Weight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19.</w:t>
      </w:r>
      <w:r>
        <w:rPr>
          <w:rFonts w:ascii="Calibri" w:hAnsi="Calibri" w:eastAsia="Calibri" w:cs="Calibri"/>
          <w:color w:val="auto"/>
          <w:spacing w:val="0"/>
          <w:position w:val="0"/>
          <w:sz w:val="22"/>
          <w:shd w:val="clear" w:fill="auto"/>
        </w:rPr>
        <w:t xml:space="preserve"> Height </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shd w:val="clear" w:fill="auto"/>
        </w:rPr>
        <w:t>20.</w:t>
      </w:r>
      <w:r>
        <w:rPr>
          <w:rFonts w:ascii="Calibri" w:hAnsi="Calibri" w:eastAsia="Calibri" w:cs="Calibri"/>
          <w:color w:val="auto"/>
          <w:spacing w:val="0"/>
          <w:position w:val="0"/>
          <w:sz w:val="22"/>
          <w:shd w:val="clear" w:fill="auto"/>
        </w:rPr>
        <w:t xml:space="preserve"> Body mass index </w:t>
      </w:r>
    </w:p>
    <w:p>
      <w:pPr>
        <w:spacing w:before="0" w:after="160" w:line="240"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21</w:t>
      </w:r>
      <w:r>
        <w:rPr>
          <w:rFonts w:ascii="Calibri" w:hAnsi="Calibri" w:eastAsia="Calibri" w:cs="Calibri"/>
          <w:color w:val="auto"/>
          <w:spacing w:val="0"/>
          <w:position w:val="0"/>
          <w:sz w:val="22"/>
          <w:shd w:val="clear" w:fill="auto"/>
        </w:rPr>
        <w:t>. Absenteeism time in hours (target)</w:t>
      </w:r>
    </w:p>
    <w:p>
      <w:pPr>
        <w:spacing w:before="0" w:after="160" w:line="240" w:lineRule="auto"/>
        <w:ind w:left="0" w:right="0" w:firstLine="0"/>
        <w:jc w:val="left"/>
        <w:rPr>
          <w:rFonts w:ascii="Calibri" w:hAnsi="Calibri" w:eastAsia="Calibri" w:cs="Calibri"/>
          <w:b/>
          <w:color w:val="auto"/>
          <w:spacing w:val="0"/>
          <w:position w:val="0"/>
          <w:sz w:val="22"/>
          <w:shd w:val="clear" w:fill="auto"/>
        </w:rPr>
      </w:pPr>
    </w:p>
    <w:p>
      <w:pPr>
        <w:spacing w:before="0" w:after="160" w:line="240" w:lineRule="auto"/>
        <w:ind w:left="0" w:right="0" w:firstLine="0"/>
        <w:jc w:val="left"/>
        <w:rPr>
          <w:rFonts w:ascii="Calibri" w:hAnsi="Calibri" w:eastAsia="Calibri" w:cs="Calibri"/>
          <w:b/>
          <w:color w:val="auto"/>
          <w:spacing w:val="0"/>
          <w:position w:val="0"/>
          <w:sz w:val="22"/>
          <w:shd w:val="clear" w:fill="auto"/>
        </w:rPr>
      </w:pPr>
    </w:p>
    <w:p>
      <w:pPr>
        <w:spacing w:before="0" w:after="160" w:line="240" w:lineRule="auto"/>
        <w:ind w:left="0" w:right="0" w:firstLine="0"/>
        <w:jc w:val="left"/>
        <w:rPr>
          <w:rFonts w:ascii="Calibri" w:hAnsi="Calibri" w:eastAsia="Calibri" w:cs="Calibri"/>
          <w:b/>
          <w:color w:val="auto"/>
          <w:spacing w:val="0"/>
          <w:position w:val="0"/>
          <w:sz w:val="22"/>
          <w:shd w:val="clear" w:fill="auto"/>
        </w:rPr>
      </w:pPr>
    </w:p>
    <w:p>
      <w:pPr>
        <w:spacing w:before="0" w:after="160" w:line="240" w:lineRule="auto"/>
        <w:ind w:left="0" w:right="0" w:firstLine="0"/>
        <w:jc w:val="left"/>
        <w:rPr>
          <w:rFonts w:ascii="Calibri" w:hAnsi="Calibri" w:eastAsia="Calibri" w:cs="Calibri"/>
          <w:b/>
          <w:color w:val="auto"/>
          <w:spacing w:val="0"/>
          <w:position w:val="0"/>
          <w:sz w:val="22"/>
          <w:shd w:val="clear" w:fill="auto"/>
        </w:rPr>
      </w:pPr>
    </w:p>
    <w:p>
      <w:pPr>
        <w:spacing w:before="0" w:after="160" w:line="240" w:lineRule="auto"/>
        <w:ind w:left="0" w:right="0" w:firstLine="0"/>
        <w:jc w:val="left"/>
        <w:rPr>
          <w:rFonts w:ascii="Calibri" w:hAnsi="Calibri" w:eastAsia="Calibri" w:cs="Calibri"/>
          <w:b/>
          <w:color w:val="auto"/>
          <w:spacing w:val="0"/>
          <w:position w:val="0"/>
          <w:sz w:val="40"/>
          <w:u w:val="single"/>
          <w:shd w:val="clear" w:fill="auto"/>
        </w:rPr>
      </w:pPr>
      <w:r>
        <w:rPr>
          <w:rFonts w:ascii="Calibri" w:hAnsi="Calibri" w:eastAsia="Calibri" w:cs="Calibri"/>
          <w:b/>
          <w:color w:val="auto"/>
          <w:spacing w:val="0"/>
          <w:position w:val="0"/>
          <w:sz w:val="40"/>
          <w:u w:val="single"/>
          <w:shd w:val="clear" w:fill="auto"/>
        </w:rPr>
        <w:t>Chapter 2</w:t>
      </w:r>
    </w:p>
    <w:p>
      <w:pPr>
        <w:spacing w:before="0" w:after="160" w:line="240" w:lineRule="auto"/>
        <w:ind w:left="0" w:right="0" w:firstLine="0"/>
        <w:jc w:val="left"/>
        <w:rPr>
          <w:rFonts w:ascii="Calibri" w:hAnsi="Calibri" w:eastAsia="Calibri" w:cs="Calibri"/>
          <w:b/>
          <w:color w:val="auto"/>
          <w:spacing w:val="0"/>
          <w:position w:val="0"/>
          <w:sz w:val="36"/>
          <w:u w:val="single"/>
          <w:shd w:val="clear" w:fill="auto"/>
        </w:rPr>
      </w:pPr>
      <w:r>
        <w:rPr>
          <w:rFonts w:ascii="Calibri" w:hAnsi="Calibri" w:eastAsia="Calibri" w:cs="Calibri"/>
          <w:b/>
          <w:color w:val="auto"/>
          <w:spacing w:val="0"/>
          <w:position w:val="0"/>
          <w:sz w:val="36"/>
          <w:u w:val="single"/>
          <w:shd w:val="clear" w:fill="auto"/>
        </w:rPr>
        <w:t>Methodology</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At first, we need to feed the data to the model. But before we feed the data to the model we need to make sure clean the data and convert it to a suitable format. It is the most crucial part of any of the data science project and ideally we are supposed to spend maximum time on it to get clean data. </w:t>
      </w:r>
    </w:p>
    <w:p>
      <w:pPr>
        <w:spacing w:before="0" w:after="160" w:line="240" w:lineRule="auto"/>
        <w:ind w:left="0" w:right="0" w:firstLine="0"/>
        <w:jc w:val="left"/>
        <w:rPr>
          <w:rFonts w:ascii="Calibri" w:hAnsi="Calibri" w:eastAsia="Calibri" w:cs="Calibri"/>
          <w:b/>
          <w:color w:val="auto"/>
          <w:spacing w:val="0"/>
          <w:position w:val="0"/>
          <w:sz w:val="28"/>
          <w:u w:val="single"/>
          <w:shd w:val="clear" w:fill="auto"/>
        </w:rPr>
      </w:pPr>
      <w:r>
        <w:rPr>
          <w:rFonts w:ascii="Calibri" w:hAnsi="Calibri" w:eastAsia="Calibri" w:cs="Calibri"/>
          <w:b/>
          <w:color w:val="auto"/>
          <w:spacing w:val="0"/>
          <w:position w:val="0"/>
          <w:sz w:val="28"/>
          <w:shd w:val="clear" w:fill="auto"/>
        </w:rPr>
        <w:t xml:space="preserve">2.1 </w:t>
      </w:r>
      <w:r>
        <w:rPr>
          <w:rFonts w:ascii="Calibri" w:hAnsi="Calibri" w:eastAsia="Calibri" w:cs="Calibri"/>
          <w:b/>
          <w:color w:val="auto"/>
          <w:spacing w:val="0"/>
          <w:position w:val="0"/>
          <w:sz w:val="28"/>
          <w:u w:val="single"/>
          <w:shd w:val="clear" w:fill="auto"/>
        </w:rPr>
        <w:t>Pre Processing</w:t>
      </w:r>
    </w:p>
    <w:p>
      <w:pPr>
        <w:spacing w:before="0" w:after="160" w:line="240" w:lineRule="auto"/>
        <w:ind w:left="0" w:right="0" w:firstLine="0"/>
        <w:jc w:val="left"/>
        <w:rPr>
          <w:rFonts w:ascii="Calibri" w:hAnsi="Calibri" w:eastAsia="Calibri" w:cs="Calibri"/>
          <w:color w:val="auto"/>
          <w:spacing w:val="0"/>
          <w:position w:val="0"/>
          <w:sz w:val="22"/>
          <w:shd w:val="clear" w:fill="auto"/>
          <w:lang w:val="en-IN"/>
        </w:rPr>
      </w:pPr>
      <w:r>
        <w:rPr>
          <w:rFonts w:ascii="Calibri" w:hAnsi="Calibri" w:eastAsia="Calibri" w:cs="Calibri"/>
          <w:color w:val="auto"/>
          <w:spacing w:val="0"/>
          <w:position w:val="0"/>
          <w:sz w:val="22"/>
          <w:shd w:val="clear" w:fill="auto"/>
        </w:rPr>
        <w:t>Any predictive modeling requires that we look at the data before we start modeling. However, in data mining terms looking at data refers to so much more than just looking. Looking at data refers to exploring the data, cleaning the data as well as visualizing the data through graphs and plots. This is often called as</w:t>
      </w:r>
      <w:r>
        <w:rPr>
          <w:rFonts w:ascii="Calibri" w:hAnsi="Calibri" w:eastAsia="Calibri" w:cs="Calibri"/>
          <w:b/>
          <w:bCs/>
          <w:color w:val="auto"/>
          <w:spacing w:val="0"/>
          <w:position w:val="0"/>
          <w:sz w:val="22"/>
          <w:shd w:val="clear" w:fill="auto"/>
        </w:rPr>
        <w:t xml:space="preserve"> Exploratory Data Analysis</w:t>
      </w:r>
      <w:r>
        <w:rPr>
          <w:rFonts w:ascii="Calibri" w:hAnsi="Calibri" w:eastAsia="Calibri" w:cs="Calibri"/>
          <w:color w:val="auto"/>
          <w:spacing w:val="0"/>
          <w:position w:val="0"/>
          <w:sz w:val="22"/>
          <w:shd w:val="clear" w:fill="auto"/>
        </w:rPr>
        <w:t>. To start this process we will first try and look at all the probability distributions of the variables. Most analysis like regression, require the data to be normally distributed. We can visualize that in a glance by looking at the probability distributions or probability density functions of the variable.</w:t>
      </w:r>
      <w:r>
        <w:rPr>
          <w:rFonts w:ascii="Calibri" w:hAnsi="Calibri" w:eastAsia="Calibri" w:cs="Calibri"/>
          <w:color w:val="auto"/>
          <w:spacing w:val="0"/>
          <w:position w:val="0"/>
          <w:sz w:val="22"/>
          <w:shd w:val="clear" w:fill="auto"/>
          <w:lang w:val="en-IN"/>
        </w:rPr>
        <w:t xml:space="preserve"> In order to know more findings, we will fetch the simple mean, median values of the data as well.</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8"/>
          <w:shd w:val="clear" w:fill="auto"/>
        </w:rPr>
        <w:t xml:space="preserve"> 2.2 </w:t>
      </w:r>
      <w:r>
        <w:rPr>
          <w:rFonts w:ascii="Calibri" w:hAnsi="Calibri" w:eastAsia="Calibri" w:cs="Calibri"/>
          <w:b/>
          <w:color w:val="auto"/>
          <w:spacing w:val="0"/>
          <w:position w:val="0"/>
          <w:sz w:val="28"/>
          <w:u w:val="single"/>
          <w:shd w:val="clear" w:fill="auto"/>
        </w:rPr>
        <w:t>Exploratory Data Analysis</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ab/>
      </w:r>
      <w:r>
        <w:rPr>
          <w:rFonts w:ascii="Calibri" w:hAnsi="Calibri" w:eastAsia="Calibri" w:cs="Calibri"/>
          <w:color w:val="auto"/>
          <w:spacing w:val="0"/>
          <w:position w:val="0"/>
          <w:sz w:val="22"/>
          <w:shd w:val="clear" w:fill="auto"/>
        </w:rPr>
        <w:t>Exploratory Data Analysis (EDA) is the first step in your data analysis process. Here, you make sense of the data you have and then figure out what questions you want to ask and how to frame them, as well as how best to manipulate your available data sources to get the answers you need.Exploratory Data Analysis (EDA) is an approach to analyzing data sets to summarize their main characteristics. In the given data set there are 21 variables and data types of all variables are either float64 or int64. There are 740 observations and 21 columns in our data set. Missing value</w:t>
      </w:r>
      <w:r>
        <w:rPr>
          <w:rFonts w:ascii="Calibri" w:hAnsi="Calibri" w:eastAsia="Calibri" w:cs="Calibri"/>
          <w:color w:val="auto"/>
          <w:spacing w:val="0"/>
          <w:position w:val="0"/>
          <w:sz w:val="22"/>
          <w:shd w:val="clear" w:fill="auto"/>
          <w:lang w:val="en-IN"/>
        </w:rPr>
        <w:t>s</w:t>
      </w:r>
      <w:r>
        <w:rPr>
          <w:rFonts w:ascii="Calibri" w:hAnsi="Calibri" w:eastAsia="Calibri" w:cs="Calibri"/>
          <w:color w:val="auto"/>
          <w:spacing w:val="0"/>
          <w:position w:val="0"/>
          <w:sz w:val="22"/>
          <w:shd w:val="clear" w:fill="auto"/>
        </w:rPr>
        <w:t xml:space="preserve"> </w:t>
      </w:r>
      <w:r>
        <w:rPr>
          <w:rFonts w:ascii="Calibri" w:hAnsi="Calibri" w:eastAsia="Calibri" w:cs="Calibri"/>
          <w:color w:val="auto"/>
          <w:spacing w:val="0"/>
          <w:position w:val="0"/>
          <w:sz w:val="22"/>
          <w:shd w:val="clear" w:fill="auto"/>
          <w:lang w:val="en-IN"/>
        </w:rPr>
        <w:t>are</w:t>
      </w:r>
      <w:r>
        <w:rPr>
          <w:rFonts w:ascii="Calibri" w:hAnsi="Calibri" w:eastAsia="Calibri" w:cs="Calibri"/>
          <w:color w:val="auto"/>
          <w:spacing w:val="0"/>
          <w:position w:val="0"/>
          <w:sz w:val="22"/>
          <w:shd w:val="clear" w:fill="auto"/>
        </w:rPr>
        <w:t xml:space="preserve"> also present in our data</w:t>
      </w:r>
      <w:r>
        <w:rPr>
          <w:rFonts w:ascii="Calibri" w:hAnsi="Calibri" w:eastAsia="Calibri" w:cs="Calibri"/>
          <w:color w:val="auto"/>
          <w:spacing w:val="0"/>
          <w:position w:val="0"/>
          <w:sz w:val="22"/>
          <w:shd w:val="clear" w:fill="auto"/>
          <w:lang w:val="en-IN"/>
        </w:rPr>
        <w:t xml:space="preserve">s evident by looking at the data or by using isnull() function </w:t>
      </w:r>
      <w:r>
        <w:rPr>
          <w:rFonts w:ascii="Calibri" w:hAnsi="Calibri" w:eastAsia="Calibri" w:cs="Calibri"/>
          <w:color w:val="auto"/>
          <w:spacing w:val="0"/>
          <w:position w:val="0"/>
          <w:sz w:val="22"/>
          <w:shd w:val="clear" w:fill="auto"/>
        </w:rPr>
        <w:t>.</w:t>
      </w:r>
    </w:p>
    <w:p>
      <w:pPr>
        <w:spacing w:before="0" w:after="16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2"/>
          <w:u w:val="single"/>
          <w:shd w:val="clear" w:fill="auto"/>
        </w:rPr>
        <w:t>List of columns and their number of unique values</w:t>
      </w:r>
      <w:r>
        <w:rPr>
          <w:rFonts w:ascii="Calibri" w:hAnsi="Calibri" w:eastAsia="Calibri" w:cs="Calibri"/>
          <w:color w:val="auto"/>
          <w:spacing w:val="0"/>
          <w:position w:val="0"/>
          <w:sz w:val="22"/>
          <w:shd w:val="clear" w:fill="auto"/>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ID                                 36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Reason for absence                 28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Month of absence                   13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Day of the week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Seasons                             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Transportation expense             24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Distance from Residence to Work    25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Service time                       18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Age                                22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Work load Average/day              38</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Hit target                         13</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Disciplinary failure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Education                           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Son                                 5</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Social drinker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Social smoker                       2</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Pet                                 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Weight                             26</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Height                             14</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Body mass index                    17</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0" w:right="0" w:firstLine="0"/>
        <w:jc w:val="left"/>
        <w:rPr>
          <w:rFonts w:ascii="Courier New" w:hAnsi="Courier New" w:eastAsia="Courier New" w:cs="Courier New"/>
          <w:color w:val="000000"/>
          <w:spacing w:val="0"/>
          <w:position w:val="0"/>
          <w:sz w:val="21"/>
          <w:shd w:val="clear" w:fill="FFFFFF"/>
        </w:rPr>
      </w:pPr>
      <w:r>
        <w:rPr>
          <w:rFonts w:ascii="Courier New" w:hAnsi="Courier New" w:eastAsia="Courier New" w:cs="Courier New"/>
          <w:color w:val="000000"/>
          <w:spacing w:val="0"/>
          <w:position w:val="0"/>
          <w:sz w:val="21"/>
          <w:shd w:val="clear" w:fill="FFFFFF"/>
        </w:rPr>
        <w:t>Absenteeism time in hours          19</w:t>
      </w:r>
    </w:p>
    <w:p>
      <w:pPr>
        <w:spacing w:before="0" w:after="160" w:line="240" w:lineRule="auto"/>
        <w:ind w:left="0" w:right="0" w:firstLine="0"/>
        <w:jc w:val="left"/>
        <w:rPr>
          <w:rFonts w:ascii="Calibri" w:hAnsi="Calibri" w:eastAsia="Calibri" w:cs="Calibri"/>
          <w:color w:val="auto"/>
          <w:spacing w:val="0"/>
          <w:position w:val="0"/>
          <w:sz w:val="22"/>
          <w:shd w:val="clear" w:fill="auto"/>
        </w:rPr>
      </w:pPr>
    </w:p>
    <w:p>
      <w:pPr>
        <w:spacing w:before="0" w:after="160" w:line="240"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color w:val="auto"/>
          <w:spacing w:val="0"/>
          <w:position w:val="0"/>
          <w:sz w:val="22"/>
          <w:shd w:val="clear" w:fill="auto"/>
        </w:rPr>
        <w:tab/>
      </w:r>
      <w:r>
        <w:rPr>
          <w:rFonts w:ascii="Calibri" w:hAnsi="Calibri" w:eastAsia="Calibri" w:cs="Calibri"/>
          <w:b/>
          <w:color w:val="auto"/>
          <w:spacing w:val="0"/>
          <w:position w:val="0"/>
          <w:sz w:val="22"/>
          <w:shd w:val="clear" w:fill="auto"/>
        </w:rPr>
        <w:t>From EDA we have concluded that there are 10 continuous variable and 11 categorical variable in nature.</w:t>
      </w:r>
    </w:p>
    <w:p>
      <w:pPr>
        <w:spacing w:before="0" w:after="160" w:line="240" w:lineRule="auto"/>
        <w:ind w:left="0" w:right="0" w:firstLine="720"/>
        <w:jc w:val="left"/>
        <w:rPr>
          <w:rFonts w:ascii="Calibri" w:hAnsi="Calibri" w:eastAsia="Calibri" w:cs="Calibri"/>
          <w:color w:val="auto"/>
          <w:spacing w:val="0"/>
          <w:position w:val="0"/>
          <w:sz w:val="22"/>
          <w:shd w:val="clear" w:fill="auto"/>
        </w:rPr>
      </w:pPr>
    </w:p>
    <w:p>
      <w:pPr>
        <w:spacing w:before="0" w:after="160" w:line="240" w:lineRule="auto"/>
        <w:ind w:left="0" w:right="0" w:firstLine="720"/>
        <w:jc w:val="left"/>
        <w:rPr>
          <w:rFonts w:ascii="Calibri" w:hAnsi="Calibri" w:eastAsia="Calibri" w:cs="Calibri"/>
          <w:color w:val="auto"/>
          <w:spacing w:val="0"/>
          <w:position w:val="0"/>
          <w:sz w:val="22"/>
          <w:shd w:val="clear" w:fill="auto"/>
        </w:rPr>
      </w:pPr>
    </w:p>
    <w:p>
      <w:pPr>
        <w:spacing w:before="0" w:after="160" w:line="240"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  </w:t>
      </w:r>
      <w:r>
        <w:object>
          <v:shape id="_x0000_i1025" o:spt="75" type="#_x0000_t75" style="height:156.15pt;width:214.55pt;" o:ole="t" filled="f" o:preferrelative="t" coordsize="21600,21600">
            <v:path/>
            <v:fill on="f" focussize="0,0"/>
            <v:stroke/>
            <v:imagedata r:id="rId5" o:title=""/>
            <o:lock v:ext="edit" aspectratio="t"/>
            <w10:wrap type="none"/>
            <w10:anchorlock/>
          </v:shape>
          <o:OLEObject Type="Embed" ProgID="StaticMetafile" ShapeID="_x0000_i1025" DrawAspect="Content" ObjectID="_1468075725" r:id="rId4">
            <o:LockedField>false</o:LockedField>
          </o:OLEObject>
        </w:object>
      </w:r>
      <w:r>
        <w:rPr>
          <w:rFonts w:ascii="Calibri" w:hAnsi="Calibri" w:eastAsia="Calibri" w:cs="Calibri"/>
          <w:b/>
          <w:color w:val="auto"/>
          <w:spacing w:val="0"/>
          <w:position w:val="0"/>
          <w:sz w:val="22"/>
          <w:shd w:val="clear" w:fill="auto"/>
        </w:rPr>
        <w:t xml:space="preserve">             </w:t>
      </w:r>
      <w:r>
        <w:object>
          <v:shape id="_x0000_i1027" o:spt="75" type="#_x0000_t75" style="height:155.5pt;width:194.4pt;" o:ole="t" filled="f" o:preferrelative="t" coordsize="21600,21600">
            <v:path/>
            <v:fill on="f" focussize="0,0"/>
            <v:stroke/>
            <v:imagedata r:id="rId7" o:title=""/>
            <o:lock v:ext="edit" aspectratio="t"/>
            <w10:wrap type="none"/>
            <w10:anchorlock/>
          </v:shape>
          <o:OLEObject Type="Embed" ProgID="StaticMetafile" ShapeID="_x0000_i1027" DrawAspect="Content" ObjectID="_1468075726" r:id="rId6">
            <o:LockedField>false</o:LockedField>
          </o:OLEObject>
        </w:object>
      </w:r>
    </w:p>
    <w:p>
      <w:pPr>
        <w:spacing w:before="0" w:after="160" w:line="240"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  </w:t>
      </w:r>
      <w:r>
        <w:object>
          <v:shape id="_x0000_i1028" o:spt="75" type="#_x0000_t75" style="height:157.65pt;width:196.55pt;" o:ole="t" filled="f" o:preferrelative="t" coordsize="21600,21600">
            <v:path/>
            <v:fill on="f" focussize="0,0"/>
            <v:stroke/>
            <v:imagedata r:id="rId9" o:title=""/>
            <o:lock v:ext="edit" aspectratio="t"/>
            <w10:wrap type="none"/>
            <w10:anchorlock/>
          </v:shape>
          <o:OLEObject Type="Embed" ProgID="StaticMetafile" ShapeID="_x0000_i1028" DrawAspect="Content" ObjectID="_1468075727" r:id="rId8">
            <o:LockedField>false</o:LockedField>
          </o:OLEObject>
        </w:object>
      </w:r>
      <w:r>
        <w:rPr>
          <w:rFonts w:ascii="Calibri" w:hAnsi="Calibri" w:eastAsia="Calibri" w:cs="Calibri"/>
          <w:b/>
          <w:color w:val="auto"/>
          <w:spacing w:val="0"/>
          <w:position w:val="0"/>
          <w:sz w:val="22"/>
          <w:shd w:val="clear" w:fill="auto"/>
        </w:rPr>
        <w:t xml:space="preserve">                    </w:t>
      </w:r>
      <w:r>
        <w:object>
          <v:shape id="_x0000_i1029" o:spt="75" type="#_x0000_t75" style="height:154.8pt;width:195.05pt;" o:ole="t" filled="f" o:preferrelative="t" coordsize="21600,21600">
            <v:path/>
            <v:fill on="f" focussize="0,0"/>
            <v:stroke/>
            <v:imagedata r:id="rId11" o:title=""/>
            <o:lock v:ext="edit" aspectratio="t"/>
            <w10:wrap type="none"/>
            <w10:anchorlock/>
          </v:shape>
          <o:OLEObject Type="Embed" ProgID="StaticMetafile" ShapeID="_x0000_i1029" DrawAspect="Content" ObjectID="_1468075728" r:id="rId10">
            <o:LockedField>false</o:LockedField>
          </o:OLEObject>
        </w:object>
      </w:r>
    </w:p>
    <w:p>
      <w:pPr>
        <w:spacing w:before="0" w:after="160" w:line="240"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   </w:t>
      </w:r>
      <w:r>
        <w:object>
          <v:shape id="_x0000_i1030" o:spt="75" type="#_x0000_t75" style="height:153.35pt;width:208.7pt;" o:ole="t" filled="f" o:preferrelative="t" coordsize="21600,21600">
            <v:path/>
            <v:fill on="f" focussize="0,0"/>
            <v:stroke/>
            <v:imagedata r:id="rId13" o:title=""/>
            <o:lock v:ext="edit" aspectratio="t"/>
            <w10:wrap type="none"/>
            <w10:anchorlock/>
          </v:shape>
          <o:OLEObject Type="Embed" ProgID="StaticMetafile" ShapeID="_x0000_i1030" DrawAspect="Content" ObjectID="_1468075729" r:id="rId12">
            <o:LockedField>false</o:LockedField>
          </o:OLEObject>
        </w:object>
      </w:r>
      <w:r>
        <w:rPr>
          <w:rFonts w:ascii="Calibri" w:hAnsi="Calibri" w:eastAsia="Calibri" w:cs="Calibri"/>
          <w:b/>
          <w:color w:val="auto"/>
          <w:spacing w:val="0"/>
          <w:position w:val="0"/>
          <w:sz w:val="22"/>
          <w:shd w:val="clear" w:fill="auto"/>
        </w:rPr>
        <w:t xml:space="preserve">     </w:t>
      </w:r>
      <w:r>
        <w:object>
          <v:shape id="_x0000_i1031" o:spt="75" type="#_x0000_t75" style="height:151.2pt;width:213.8pt;" o:ole="t" filled="f" o:preferrelative="t" coordsize="21600,21600">
            <v:path/>
            <v:fill on="f" focussize="0,0"/>
            <v:stroke/>
            <v:imagedata r:id="rId15" o:title=""/>
            <o:lock v:ext="edit" aspectratio="t"/>
            <w10:wrap type="none"/>
            <w10:anchorlock/>
          </v:shape>
          <o:OLEObject Type="Embed" ProgID="StaticMetafile" ShapeID="_x0000_i1031" DrawAspect="Content" ObjectID="_1468075730" r:id="rId14">
            <o:LockedField>false</o:LockedField>
          </o:OLEObject>
        </w:object>
      </w:r>
    </w:p>
    <w:p>
      <w:pPr>
        <w:spacing w:before="0" w:after="160" w:line="240" w:lineRule="auto"/>
        <w:ind w:left="0" w:right="0" w:firstLine="0"/>
        <w:jc w:val="left"/>
        <w:rPr>
          <w:rFonts w:ascii="Calibri" w:hAnsi="Calibri" w:eastAsia="Calibri" w:cs="Calibri"/>
          <w:b/>
          <w:color w:val="auto"/>
          <w:spacing w:val="0"/>
          <w:position w:val="0"/>
          <w:sz w:val="22"/>
          <w:shd w:val="clear" w:fill="auto"/>
        </w:rPr>
      </w:pPr>
    </w:p>
    <w:p>
      <w:pPr>
        <w:spacing w:before="0" w:after="160" w:line="240"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 xml:space="preserve">  </w:t>
      </w:r>
      <w:r>
        <w:object>
          <v:shape id="_x0000_i1032" o:spt="75" type="#_x0000_t75" style="height:144.7pt;width:205.2pt;" o:ole="t" filled="f" o:preferrelative="t" coordsize="21600,21600">
            <v:path/>
            <v:fill on="f" focussize="0,0"/>
            <v:stroke/>
            <v:imagedata r:id="rId17" o:title=""/>
            <o:lock v:ext="edit" aspectratio="t"/>
            <w10:wrap type="none"/>
            <w10:anchorlock/>
          </v:shape>
          <o:OLEObject Type="Embed" ProgID="StaticMetafile" ShapeID="_x0000_i1032" DrawAspect="Content" ObjectID="_1468075731" r:id="rId16">
            <o:LockedField>false</o:LockedField>
          </o:OLEObject>
        </w:object>
      </w:r>
      <w:r>
        <w:rPr>
          <w:rFonts w:ascii="Calibri" w:hAnsi="Calibri" w:eastAsia="Calibri" w:cs="Calibri"/>
          <w:b/>
          <w:color w:val="auto"/>
          <w:spacing w:val="0"/>
          <w:position w:val="0"/>
          <w:sz w:val="22"/>
          <w:shd w:val="clear" w:fill="auto"/>
        </w:rPr>
        <w:t xml:space="preserve">        </w:t>
      </w:r>
      <w:r>
        <w:object>
          <v:shape id="_x0000_i1033" o:spt="75" type="#_x0000_t75" style="height:140.4pt;width:210.15pt;" o:ole="t" filled="f" o:preferrelative="t" coordsize="21600,21600">
            <v:path/>
            <v:fill on="f" focussize="0,0"/>
            <v:stroke/>
            <v:imagedata r:id="rId19" o:title=""/>
            <o:lock v:ext="edit" aspectratio="t"/>
            <w10:wrap type="none"/>
            <w10:anchorlock/>
          </v:shape>
          <o:OLEObject Type="Embed" ProgID="StaticMetafile" ShapeID="_x0000_i1033" DrawAspect="Content" ObjectID="_1468075732" r:id="rId18">
            <o:LockedField>false</o:LockedField>
          </o:OLEObject>
        </w:object>
      </w:r>
    </w:p>
    <w:p>
      <w:pPr>
        <w:spacing w:before="0" w:after="160" w:line="240" w:lineRule="auto"/>
        <w:ind w:left="0" w:right="0" w:firstLine="0"/>
        <w:jc w:val="left"/>
        <w:rPr>
          <w:rFonts w:ascii="Calibri" w:hAnsi="Calibri" w:eastAsia="Calibri" w:cs="Calibri"/>
          <w:b/>
          <w:color w:val="auto"/>
          <w:spacing w:val="0"/>
          <w:position w:val="0"/>
          <w:sz w:val="22"/>
          <w:shd w:val="clear" w:fill="auto"/>
        </w:rPr>
      </w:pPr>
    </w:p>
    <w:p>
      <w:pPr>
        <w:spacing w:before="0" w:after="160" w:line="240" w:lineRule="auto"/>
        <w:ind w:left="0" w:right="0" w:firstLine="0"/>
        <w:jc w:val="left"/>
        <w:rPr>
          <w:rFonts w:ascii="Calibri" w:hAnsi="Calibri" w:eastAsia="Calibri" w:cs="Calibri"/>
          <w:b/>
          <w:color w:val="auto"/>
          <w:spacing w:val="0"/>
          <w:position w:val="0"/>
          <w:sz w:val="28"/>
          <w:shd w:val="clear" w:fill="auto"/>
        </w:rPr>
      </w:pPr>
    </w:p>
    <w:p>
      <w:pPr>
        <w:spacing w:before="0" w:after="160" w:line="240" w:lineRule="auto"/>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2.2.1 </w:t>
      </w:r>
      <w:r>
        <w:rPr>
          <w:rFonts w:ascii="Calibri" w:hAnsi="Calibri" w:eastAsia="Calibri" w:cs="Calibri"/>
          <w:b/>
          <w:color w:val="auto"/>
          <w:spacing w:val="0"/>
          <w:position w:val="0"/>
          <w:sz w:val="28"/>
          <w:u w:val="single"/>
          <w:shd w:val="clear" w:fill="auto"/>
        </w:rPr>
        <w:t>Missing Value Analysis</w:t>
      </w:r>
    </w:p>
    <w:p>
      <w:pPr>
        <w:spacing w:before="0" w:after="0" w:line="240" w:lineRule="auto"/>
        <w:ind w:left="0" w:right="0" w:firstLine="0"/>
        <w:jc w:val="left"/>
        <w:rPr>
          <w:rFonts w:ascii="Calibri" w:hAnsi="Calibri" w:eastAsia="Calibri" w:cs="Calibri"/>
          <w:color w:val="auto"/>
          <w:spacing w:val="0"/>
          <w:position w:val="0"/>
          <w:sz w:val="22"/>
          <w:shd w:val="clear" w:fill="FFFFFF"/>
        </w:rPr>
      </w:pPr>
      <w:r>
        <w:rPr>
          <w:rFonts w:ascii="Calibri" w:hAnsi="Calibri" w:eastAsia="Calibri" w:cs="Calibri"/>
          <w:b/>
          <w:color w:val="auto"/>
          <w:spacing w:val="0"/>
          <w:position w:val="0"/>
          <w:sz w:val="22"/>
          <w:shd w:val="clear" w:fill="auto"/>
        </w:rPr>
        <w:tab/>
      </w:r>
      <w:r>
        <w:rPr>
          <w:rFonts w:ascii="Calibri" w:hAnsi="Calibri" w:eastAsia="Calibri" w:cs="Calibri"/>
          <w:color w:val="auto"/>
          <w:spacing w:val="0"/>
          <w:position w:val="0"/>
          <w:sz w:val="22"/>
          <w:shd w:val="clear" w:fill="FFFFFF"/>
        </w:rPr>
        <w:t>Missing value analysis helps address several concerns caused by</w:t>
      </w:r>
      <w:r>
        <w:rPr>
          <w:rFonts w:ascii="Calibri" w:hAnsi="Calibri" w:eastAsia="Calibri" w:cs="Calibri"/>
          <w:color w:val="auto"/>
          <w:spacing w:val="0"/>
          <w:position w:val="0"/>
          <w:sz w:val="22"/>
          <w:shd w:val="clear" w:fill="FFFFFF"/>
          <w:lang w:val="en-IN"/>
        </w:rPr>
        <w:t xml:space="preserve"> the</w:t>
      </w:r>
      <w:r>
        <w:rPr>
          <w:rFonts w:ascii="Calibri" w:hAnsi="Calibri" w:eastAsia="Calibri" w:cs="Calibri"/>
          <w:color w:val="auto"/>
          <w:spacing w:val="0"/>
          <w:position w:val="0"/>
          <w:sz w:val="22"/>
          <w:shd w:val="clear" w:fill="FFFFFF"/>
        </w:rPr>
        <w:t xml:space="preserve"> incomplet</w:t>
      </w:r>
      <w:r>
        <w:rPr>
          <w:rFonts w:ascii="Calibri" w:hAnsi="Calibri" w:eastAsia="Calibri" w:cs="Calibri"/>
          <w:color w:val="auto"/>
          <w:spacing w:val="0"/>
          <w:position w:val="0"/>
          <w:sz w:val="22"/>
          <w:shd w:val="clear" w:fill="FFFFFF"/>
          <w:lang w:val="en-IN"/>
        </w:rPr>
        <w:t>ion of</w:t>
      </w:r>
      <w:r>
        <w:rPr>
          <w:rFonts w:ascii="Calibri" w:hAnsi="Calibri" w:eastAsia="Calibri" w:cs="Calibri"/>
          <w:color w:val="auto"/>
          <w:spacing w:val="0"/>
          <w:position w:val="0"/>
          <w:sz w:val="22"/>
          <w:shd w:val="clear" w:fill="FFFFFF"/>
        </w:rPr>
        <w:t xml:space="preserve"> data. If cases with </w:t>
      </w:r>
      <w:r>
        <w:rPr>
          <w:rFonts w:ascii="Calibri" w:hAnsi="Calibri" w:eastAsia="Calibri" w:cs="Calibri"/>
          <w:color w:val="auto"/>
          <w:spacing w:val="0"/>
          <w:position w:val="0"/>
          <w:sz w:val="22"/>
          <w:shd w:val="clear" w:fill="FFFFFF"/>
          <w:lang w:val="en-IN"/>
        </w:rPr>
        <w:t xml:space="preserve">these </w:t>
      </w:r>
      <w:r>
        <w:rPr>
          <w:rFonts w:ascii="Calibri" w:hAnsi="Calibri" w:eastAsia="Calibri" w:cs="Calibri"/>
          <w:color w:val="auto"/>
          <w:spacing w:val="0"/>
          <w:position w:val="0"/>
          <w:sz w:val="22"/>
          <w:shd w:val="clear" w:fill="FFFFFF"/>
        </w:rPr>
        <w:t>missing values are systematically different from cases without missing values, the results can be misleading</w:t>
      </w:r>
      <w:r>
        <w:rPr>
          <w:rFonts w:ascii="Calibri" w:hAnsi="Calibri" w:eastAsia="Calibri" w:cs="Calibri"/>
          <w:color w:val="auto"/>
          <w:spacing w:val="0"/>
          <w:position w:val="0"/>
          <w:sz w:val="22"/>
          <w:shd w:val="clear" w:fill="FFFFFF"/>
          <w:lang w:val="en-IN"/>
        </w:rPr>
        <w:t xml:space="preserve"> often</w:t>
      </w:r>
      <w:r>
        <w:rPr>
          <w:rFonts w:ascii="Calibri" w:hAnsi="Calibri" w:eastAsia="Calibri" w:cs="Calibri"/>
          <w:color w:val="auto"/>
          <w:spacing w:val="0"/>
          <w:position w:val="0"/>
          <w:sz w:val="22"/>
          <w:shd w:val="clear" w:fill="FFFFFF"/>
        </w:rPr>
        <w:t>. Also, missing data m</w:t>
      </w:r>
      <w:r>
        <w:rPr>
          <w:rFonts w:ascii="Calibri" w:hAnsi="Calibri" w:eastAsia="Calibri" w:cs="Calibri"/>
          <w:color w:val="auto"/>
          <w:spacing w:val="0"/>
          <w:position w:val="0"/>
          <w:sz w:val="22"/>
          <w:shd w:val="clear" w:fill="FFFFFF"/>
          <w:lang w:val="en-IN"/>
        </w:rPr>
        <w:t>ight</w:t>
      </w:r>
      <w:r>
        <w:rPr>
          <w:rFonts w:ascii="Calibri" w:hAnsi="Calibri" w:eastAsia="Calibri" w:cs="Calibri"/>
          <w:color w:val="auto"/>
          <w:spacing w:val="0"/>
          <w:position w:val="0"/>
          <w:sz w:val="22"/>
          <w:shd w:val="clear" w:fill="FFFFFF"/>
        </w:rPr>
        <w:t xml:space="preserve"> reduce the precision of </w:t>
      </w:r>
      <w:r>
        <w:rPr>
          <w:rFonts w:ascii="Calibri" w:hAnsi="Calibri" w:eastAsia="Calibri" w:cs="Calibri"/>
          <w:color w:val="auto"/>
          <w:spacing w:val="0"/>
          <w:position w:val="0"/>
          <w:sz w:val="22"/>
          <w:shd w:val="clear" w:fill="FFFFFF"/>
          <w:lang w:val="en-IN"/>
        </w:rPr>
        <w:t xml:space="preserve">the </w:t>
      </w:r>
      <w:r>
        <w:rPr>
          <w:rFonts w:ascii="Calibri" w:hAnsi="Calibri" w:eastAsia="Calibri" w:cs="Calibri"/>
          <w:color w:val="auto"/>
          <w:spacing w:val="0"/>
          <w:position w:val="0"/>
          <w:sz w:val="22"/>
          <w:shd w:val="clear" w:fill="FFFFFF"/>
        </w:rPr>
        <w:t xml:space="preserve">calculated statistics because there is </w:t>
      </w:r>
      <w:r>
        <w:rPr>
          <w:rFonts w:ascii="Calibri" w:hAnsi="Calibri" w:eastAsia="Calibri" w:cs="Calibri"/>
          <w:color w:val="auto"/>
          <w:spacing w:val="0"/>
          <w:position w:val="0"/>
          <w:sz w:val="22"/>
          <w:shd w:val="clear" w:fill="FFFFFF"/>
          <w:lang w:val="en-IN"/>
        </w:rPr>
        <w:t xml:space="preserve">much </w:t>
      </w:r>
      <w:r>
        <w:rPr>
          <w:rFonts w:ascii="Calibri" w:hAnsi="Calibri" w:eastAsia="Calibri" w:cs="Calibri"/>
          <w:color w:val="auto"/>
          <w:spacing w:val="0"/>
          <w:position w:val="0"/>
          <w:sz w:val="22"/>
          <w:shd w:val="clear" w:fill="FFFFFF"/>
        </w:rPr>
        <w:t>less information than originally planned. Another concern is that the assumptions behind many</w:t>
      </w:r>
      <w:r>
        <w:rPr>
          <w:rFonts w:ascii="Calibri" w:hAnsi="Calibri" w:eastAsia="Calibri" w:cs="Calibri"/>
          <w:color w:val="auto"/>
          <w:spacing w:val="0"/>
          <w:position w:val="0"/>
          <w:sz w:val="22"/>
          <w:shd w:val="clear" w:fill="FFFFFF"/>
          <w:lang w:val="en-IN"/>
        </w:rPr>
        <w:t xml:space="preserve"> of the</w:t>
      </w:r>
      <w:r>
        <w:rPr>
          <w:rFonts w:ascii="Calibri" w:hAnsi="Calibri" w:eastAsia="Calibri" w:cs="Calibri"/>
          <w:color w:val="auto"/>
          <w:spacing w:val="0"/>
          <w:position w:val="0"/>
          <w:sz w:val="22"/>
          <w:shd w:val="clear" w:fill="FFFFFF"/>
        </w:rPr>
        <w:t xml:space="preserve"> statistical procedures are based on </w:t>
      </w:r>
      <w:r>
        <w:rPr>
          <w:rFonts w:ascii="Calibri" w:hAnsi="Calibri" w:eastAsia="Calibri" w:cs="Calibri"/>
          <w:color w:val="auto"/>
          <w:spacing w:val="0"/>
          <w:position w:val="0"/>
          <w:sz w:val="22"/>
          <w:shd w:val="clear" w:fill="FFFFFF"/>
          <w:lang w:val="en-IN"/>
        </w:rPr>
        <w:t xml:space="preserve">the </w:t>
      </w:r>
      <w:r>
        <w:rPr>
          <w:rFonts w:ascii="Calibri" w:hAnsi="Calibri" w:eastAsia="Calibri" w:cs="Calibri"/>
          <w:color w:val="auto"/>
          <w:spacing w:val="0"/>
          <w:position w:val="0"/>
          <w:sz w:val="22"/>
          <w:shd w:val="clear" w:fill="FFFFFF"/>
        </w:rPr>
        <w:t>complete cases, and missing values can complicate the theory required.In statistics, missing data, or missing values, occur</w:t>
      </w:r>
      <w:r>
        <w:rPr>
          <w:rFonts w:ascii="Calibri" w:hAnsi="Calibri" w:eastAsia="Calibri" w:cs="Calibri"/>
          <w:color w:val="auto"/>
          <w:spacing w:val="0"/>
          <w:position w:val="0"/>
          <w:sz w:val="22"/>
          <w:shd w:val="clear" w:fill="FFFFFF"/>
          <w:lang w:val="en-IN"/>
        </w:rPr>
        <w:t>s</w:t>
      </w:r>
      <w:r>
        <w:rPr>
          <w:rFonts w:ascii="Calibri" w:hAnsi="Calibri" w:eastAsia="Calibri" w:cs="Calibri"/>
          <w:color w:val="auto"/>
          <w:spacing w:val="0"/>
          <w:position w:val="0"/>
          <w:sz w:val="22"/>
          <w:shd w:val="clear" w:fill="FFFFFF"/>
        </w:rPr>
        <w:t xml:space="preserve"> when no data value is stored for the variable in an observation. Missing data are a common occurrence and can have a significant effect on the conclusions that can be drawn from the data. If a columns has more than 30% of data as missing value either we ignore the entire column or we ignore those observations. In the given data the maximum percentage of missing value is 4.189% for </w:t>
      </w:r>
      <w:r>
        <w:rPr>
          <w:rFonts w:ascii="Calibri" w:hAnsi="Calibri" w:eastAsia="Calibri" w:cs="Calibri"/>
          <w:b/>
          <w:color w:val="auto"/>
          <w:spacing w:val="0"/>
          <w:position w:val="0"/>
          <w:sz w:val="22"/>
          <w:shd w:val="clear" w:fill="FFFFFF"/>
        </w:rPr>
        <w:t>body mass index</w:t>
      </w:r>
      <w:r>
        <w:rPr>
          <w:rFonts w:ascii="Calibri" w:hAnsi="Calibri" w:eastAsia="Calibri" w:cs="Calibri"/>
          <w:color w:val="auto"/>
          <w:spacing w:val="0"/>
          <w:position w:val="0"/>
          <w:sz w:val="22"/>
          <w:shd w:val="clear" w:fill="FFFFFF"/>
        </w:rPr>
        <w:t xml:space="preserve"> column. So we will compute missing value for all the columns.</w:t>
      </w:r>
    </w:p>
    <w:p>
      <w:pPr>
        <w:spacing w:before="0" w:after="0" w:line="240" w:lineRule="auto"/>
        <w:ind w:left="0" w:right="0" w:firstLine="0"/>
        <w:jc w:val="left"/>
        <w:rPr>
          <w:rFonts w:ascii="Calibri" w:hAnsi="Calibri" w:eastAsia="Calibri" w:cs="Calibri"/>
          <w:color w:val="auto"/>
          <w:spacing w:val="0"/>
          <w:position w:val="0"/>
          <w:sz w:val="22"/>
          <w:shd w:val="clear" w:fill="FFFFFF"/>
          <w:lang w:val="en-IN"/>
        </w:rPr>
      </w:pPr>
      <w:r>
        <w:rPr>
          <w:rFonts w:ascii="Calibri" w:hAnsi="Calibri" w:eastAsia="Calibri" w:cs="Calibri"/>
          <w:color w:val="auto"/>
          <w:spacing w:val="0"/>
          <w:position w:val="0"/>
          <w:sz w:val="22"/>
          <w:shd w:val="clear" w:fill="FFFFFF"/>
        </w:rPr>
        <w:tab/>
      </w:r>
      <w:r>
        <w:rPr>
          <w:rFonts w:ascii="Calibri" w:hAnsi="Calibri" w:eastAsia="Calibri" w:cs="Calibri"/>
          <w:b/>
          <w:color w:val="auto"/>
          <w:spacing w:val="0"/>
          <w:position w:val="0"/>
          <w:sz w:val="22"/>
          <w:shd w:val="clear" w:fill="FFFFFF"/>
        </w:rPr>
        <w:t xml:space="preserve">In this project we have used </w:t>
      </w:r>
      <w:r>
        <w:rPr>
          <w:rFonts w:ascii="Calibri" w:hAnsi="Calibri" w:eastAsia="Calibri" w:cs="Calibri"/>
          <w:b/>
          <w:color w:val="auto"/>
          <w:spacing w:val="0"/>
          <w:position w:val="0"/>
          <w:sz w:val="22"/>
          <w:shd w:val="clear" w:fill="FFFFFF"/>
          <w:lang w:val="en-IN"/>
        </w:rPr>
        <w:t xml:space="preserve">some of the the missing value </w:t>
      </w:r>
      <w:r>
        <w:rPr>
          <w:rFonts w:ascii="Calibri" w:hAnsi="Calibri" w:eastAsia="Calibri" w:cs="Calibri"/>
          <w:b/>
          <w:color w:val="auto"/>
          <w:spacing w:val="0"/>
          <w:position w:val="0"/>
          <w:sz w:val="22"/>
          <w:shd w:val="clear" w:fill="FFFFFF"/>
        </w:rPr>
        <w:t>imputation method</w:t>
      </w:r>
      <w:r>
        <w:rPr>
          <w:rFonts w:ascii="Calibri" w:hAnsi="Calibri" w:eastAsia="Calibri" w:cs="Calibri"/>
          <w:b/>
          <w:color w:val="auto"/>
          <w:spacing w:val="0"/>
          <w:position w:val="0"/>
          <w:sz w:val="22"/>
          <w:shd w:val="clear" w:fill="FFFFFF"/>
          <w:lang w:val="en-IN"/>
        </w:rPr>
        <w:t>s like replacing missing value with mean/medians but finally we chose KNN imputation</w:t>
      </w:r>
      <w:r>
        <w:rPr>
          <w:rFonts w:ascii="Calibri" w:hAnsi="Calibri" w:eastAsia="Calibri" w:cs="Calibri"/>
          <w:b/>
          <w:color w:val="auto"/>
          <w:spacing w:val="0"/>
          <w:position w:val="0"/>
          <w:sz w:val="22"/>
          <w:shd w:val="clear" w:fill="FFFFFF"/>
        </w:rPr>
        <w:t xml:space="preserve"> to impute missing value</w:t>
      </w:r>
      <w:r>
        <w:rPr>
          <w:rFonts w:ascii="Calibri" w:hAnsi="Calibri" w:eastAsia="Calibri" w:cs="Calibri"/>
          <w:b/>
          <w:color w:val="auto"/>
          <w:spacing w:val="0"/>
          <w:position w:val="0"/>
          <w:sz w:val="22"/>
          <w:shd w:val="clear" w:fill="FFFFFF"/>
          <w:lang w:val="en-IN"/>
        </w:rPr>
        <w:t xml:space="preserve"> because it gave much more accurate and precised value.</w:t>
      </w:r>
    </w:p>
    <w:p>
      <w:pPr>
        <w:spacing w:before="0" w:after="0" w:line="240" w:lineRule="auto"/>
        <w:ind w:left="0" w:right="0" w:firstLine="0"/>
        <w:jc w:val="left"/>
        <w:rPr>
          <w:rFonts w:ascii="Calibri" w:hAnsi="Calibri" w:eastAsia="Calibri" w:cs="Calibri"/>
          <w:color w:val="auto"/>
          <w:spacing w:val="0"/>
          <w:position w:val="0"/>
          <w:sz w:val="22"/>
          <w:shd w:val="clear" w:fill="FFFFFF"/>
          <w:lang w:val="en-IN"/>
        </w:rPr>
      </w:pPr>
      <w:r>
        <w:object>
          <v:shape id="_x0000_i1034" o:spt="75" type="#_x0000_t75" style="height:151.2pt;width:451.4pt;" o:ole="t" filled="f" o:preferrelative="t" coordsize="21600,21600">
            <v:path/>
            <v:fill on="f" focussize="0,0"/>
            <v:stroke/>
            <v:imagedata r:id="rId21" o:title=""/>
            <o:lock v:ext="edit" aspectratio="t"/>
            <w10:wrap type="none"/>
            <w10:anchorlock/>
          </v:shape>
          <o:OLEObject Type="Embed" ProgID="StaticMetafile" ShapeID="_x0000_i1034" DrawAspect="Content" ObjectID="_1468075733" r:id="rId20">
            <o:LockedField>false</o:LockedField>
          </o:OLEObject>
        </w:object>
      </w:r>
      <w:r>
        <w:rPr>
          <w:lang w:val="en-IN"/>
        </w:rPr>
        <w:t>I have stored the missing data percentage into another excel sheet as well.</w:t>
      </w:r>
    </w:p>
    <w:p>
      <w:pPr>
        <w:spacing w:before="0" w:after="0" w:line="240" w:lineRule="auto"/>
        <w:ind w:left="0" w:right="0" w:firstLine="0"/>
        <w:jc w:val="left"/>
        <w:rPr>
          <w:rFonts w:ascii="Calibri" w:hAnsi="Calibri" w:eastAsia="Calibri" w:cs="Calibri"/>
          <w:color w:val="auto"/>
          <w:spacing w:val="0"/>
          <w:position w:val="0"/>
          <w:sz w:val="22"/>
          <w:shd w:val="clear" w:fill="FFFFFF"/>
        </w:rPr>
      </w:pPr>
      <w:r>
        <w:rPr>
          <w:rFonts w:ascii="Calibri" w:hAnsi="Calibri" w:eastAsia="Calibri" w:cs="Calibri"/>
          <w:b/>
          <w:color w:val="auto"/>
          <w:spacing w:val="0"/>
          <w:position w:val="0"/>
          <w:sz w:val="28"/>
          <w:shd w:val="clear" w:fill="auto"/>
        </w:rPr>
        <w:t xml:space="preserve">2.1.2 </w:t>
      </w:r>
      <w:r>
        <w:rPr>
          <w:rFonts w:ascii="Calibri" w:hAnsi="Calibri" w:eastAsia="Calibri" w:cs="Calibri"/>
          <w:b/>
          <w:color w:val="auto"/>
          <w:spacing w:val="0"/>
          <w:position w:val="0"/>
          <w:sz w:val="28"/>
          <w:u w:val="single"/>
          <w:shd w:val="clear" w:fill="auto"/>
        </w:rPr>
        <w:t>Outlier Analysis</w:t>
      </w:r>
      <w:r>
        <w:rPr>
          <w:rFonts w:ascii="Calibri" w:hAnsi="Calibri" w:eastAsia="Calibri" w:cs="Calibri"/>
          <w:b/>
          <w:color w:val="auto"/>
          <w:spacing w:val="0"/>
          <w:position w:val="0"/>
          <w:sz w:val="28"/>
          <w:shd w:val="clear" w:fill="auto"/>
        </w:rPr>
        <w:t xml:space="preserve"> </w:t>
      </w:r>
    </w:p>
    <w:p>
      <w:pPr>
        <w:spacing w:before="0" w:after="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We can clearly observe from these probability distributions that most of the variables are skewed. The skew in these distributions can be most likely </w:t>
      </w:r>
      <w:r>
        <w:rPr>
          <w:rFonts w:ascii="Calibri" w:hAnsi="Calibri" w:eastAsia="Calibri" w:cs="Calibri"/>
          <w:color w:val="auto"/>
          <w:spacing w:val="0"/>
          <w:position w:val="0"/>
          <w:sz w:val="22"/>
          <w:shd w:val="clear" w:fill="auto"/>
          <w:lang w:val="en-IN"/>
        </w:rPr>
        <w:t xml:space="preserve">be </w:t>
      </w:r>
      <w:r>
        <w:rPr>
          <w:rFonts w:ascii="Calibri" w:hAnsi="Calibri" w:eastAsia="Calibri" w:cs="Calibri"/>
          <w:color w:val="auto"/>
          <w:spacing w:val="0"/>
          <w:position w:val="0"/>
          <w:sz w:val="22"/>
          <w:shd w:val="clear" w:fill="auto"/>
        </w:rPr>
        <w:t>explained by the presence of outliers and extrem</w:t>
      </w:r>
      <w:r>
        <w:rPr>
          <w:rFonts w:ascii="Calibri" w:hAnsi="Calibri" w:eastAsia="Calibri" w:cs="Calibri"/>
          <w:color w:val="auto"/>
          <w:spacing w:val="0"/>
          <w:position w:val="0"/>
          <w:sz w:val="22"/>
          <w:shd w:val="clear" w:fill="auto"/>
          <w:lang w:val="en-IN"/>
        </w:rPr>
        <w:t>ity of the</w:t>
      </w:r>
      <w:r>
        <w:rPr>
          <w:rFonts w:ascii="Calibri" w:hAnsi="Calibri" w:eastAsia="Calibri" w:cs="Calibri"/>
          <w:color w:val="auto"/>
          <w:spacing w:val="0"/>
          <w:position w:val="0"/>
          <w:sz w:val="22"/>
          <w:shd w:val="clear" w:fill="auto"/>
        </w:rPr>
        <w:t xml:space="preserve"> values in the data. One of the </w:t>
      </w:r>
      <w:r>
        <w:rPr>
          <w:rFonts w:ascii="Calibri" w:hAnsi="Calibri" w:eastAsia="Calibri" w:cs="Calibri"/>
          <w:color w:val="auto"/>
          <w:spacing w:val="0"/>
          <w:position w:val="0"/>
          <w:sz w:val="22"/>
          <w:shd w:val="clear" w:fill="auto"/>
          <w:lang w:val="en-IN"/>
        </w:rPr>
        <w:t>crucial</w:t>
      </w:r>
      <w:r>
        <w:rPr>
          <w:rFonts w:ascii="Calibri" w:hAnsi="Calibri" w:eastAsia="Calibri" w:cs="Calibri"/>
          <w:color w:val="auto"/>
          <w:spacing w:val="0"/>
          <w:position w:val="0"/>
          <w:sz w:val="22"/>
          <w:shd w:val="clear" w:fill="auto"/>
        </w:rPr>
        <w:t xml:space="preserve"> steps of pre-processing apart from checking for normality is the presence of outliers. In this case we use a classic approach of removing outliers. We visualize the outliers using boxplots.</w:t>
      </w:r>
    </w:p>
    <w:p>
      <w:pPr>
        <w:spacing w:before="0" w:after="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In figure we have plotted the boxplots of the 11 predictor variables with respect to </w:t>
      </w:r>
      <w:r>
        <w:rPr>
          <w:rFonts w:ascii="Calibri" w:hAnsi="Calibri" w:eastAsia="Calibri" w:cs="Calibri"/>
          <w:b/>
          <w:color w:val="auto"/>
          <w:spacing w:val="0"/>
          <w:position w:val="0"/>
          <w:sz w:val="22"/>
          <w:shd w:val="clear" w:fill="auto"/>
        </w:rPr>
        <w:t>Absenteeism time in hour</w:t>
      </w:r>
      <w:r>
        <w:rPr>
          <w:rFonts w:ascii="Calibri" w:hAnsi="Calibri" w:eastAsia="Calibri" w:cs="Calibri"/>
          <w:color w:val="auto"/>
          <w:spacing w:val="0"/>
          <w:position w:val="0"/>
          <w:sz w:val="22"/>
          <w:shd w:val="clear" w:fill="auto"/>
        </w:rPr>
        <w:t>. A lot of useful inferences can be made from these plots. First</w:t>
      </w:r>
      <w:r>
        <w:rPr>
          <w:rFonts w:ascii="Calibri" w:hAnsi="Calibri" w:eastAsia="Calibri" w:cs="Calibri"/>
          <w:color w:val="auto"/>
          <w:spacing w:val="0"/>
          <w:position w:val="0"/>
          <w:sz w:val="22"/>
          <w:shd w:val="clear" w:fill="auto"/>
          <w:lang w:val="en-IN"/>
        </w:rPr>
        <w:t>ly</w:t>
      </w:r>
      <w:r>
        <w:rPr>
          <w:rFonts w:ascii="Calibri" w:hAnsi="Calibri" w:eastAsia="Calibri" w:cs="Calibri"/>
          <w:color w:val="auto"/>
          <w:spacing w:val="0"/>
          <w:position w:val="0"/>
          <w:sz w:val="22"/>
          <w:shd w:val="clear" w:fill="auto"/>
        </w:rPr>
        <w:t xml:space="preserve"> as you can see, we have a lot of outliers and extreme values in each of the data set.</w:t>
      </w:r>
    </w:p>
    <w:p>
      <w:pPr>
        <w:spacing w:before="0" w:after="0" w:line="240" w:lineRule="auto"/>
        <w:ind w:left="0" w:right="0" w:firstLine="720"/>
        <w:jc w:val="left"/>
        <w:rPr>
          <w:rFonts w:ascii="Calibri" w:hAnsi="Calibri" w:eastAsia="Calibri" w:cs="Calibri"/>
          <w:color w:val="auto"/>
          <w:spacing w:val="0"/>
          <w:position w:val="0"/>
          <w:sz w:val="22"/>
          <w:shd w:val="clear" w:fill="auto"/>
        </w:rPr>
      </w:pPr>
    </w:p>
    <w:p>
      <w:pPr>
        <w:spacing w:before="0" w:after="0" w:line="240" w:lineRule="auto"/>
        <w:ind w:left="0" w:right="0" w:firstLine="0"/>
        <w:jc w:val="left"/>
        <w:rPr>
          <w:rFonts w:ascii="Calibri" w:hAnsi="Calibri" w:eastAsia="Calibri" w:cs="Calibri"/>
          <w:color w:val="auto"/>
          <w:spacing w:val="0"/>
          <w:position w:val="0"/>
          <w:sz w:val="22"/>
          <w:shd w:val="clear" w:fill="auto"/>
        </w:rPr>
      </w:pPr>
      <w:r>
        <w:object>
          <v:shape id="_x0000_i1035" o:spt="75" type="#_x0000_t75" style="height:128.15pt;width:223.2pt;" o:ole="t" filled="f" o:preferrelative="t" coordsize="21600,21600">
            <v:path/>
            <v:fill on="f" focussize="0,0"/>
            <v:stroke/>
            <v:imagedata r:id="rId23" o:title=""/>
            <o:lock v:ext="edit" aspectratio="t"/>
            <w10:wrap type="none"/>
            <w10:anchorlock/>
          </v:shape>
          <o:OLEObject Type="Embed" ProgID="StaticMetafile" ShapeID="_x0000_i1035" DrawAspect="Content" ObjectID="_1468075734" r:id="rId22">
            <o:LockedField>false</o:LockedField>
          </o:OLEObject>
        </w:object>
      </w:r>
      <w:r>
        <w:rPr>
          <w:rFonts w:ascii="Calibri" w:hAnsi="Calibri" w:eastAsia="Calibri" w:cs="Calibri"/>
          <w:color w:val="auto"/>
          <w:spacing w:val="0"/>
          <w:position w:val="0"/>
          <w:sz w:val="22"/>
          <w:shd w:val="clear" w:fill="auto"/>
        </w:rPr>
        <w:t xml:space="preserve"> </w:t>
      </w:r>
      <w:r>
        <w:object>
          <v:shape id="_x0000_i1036" o:spt="75" type="#_x0000_t75" style="height:127.4pt;width:223.2pt;" o:ole="t" filled="f" o:preferrelative="t" coordsize="21600,21600">
            <v:path/>
            <v:fill on="f" focussize="0,0"/>
            <v:stroke/>
            <v:imagedata r:id="rId25" o:title=""/>
            <o:lock v:ext="edit" aspectratio="t"/>
            <w10:wrap type="none"/>
            <w10:anchorlock/>
          </v:shape>
          <o:OLEObject Type="Embed" ProgID="StaticMetafile" ShapeID="_x0000_i1036" DrawAspect="Content" ObjectID="_1468075735" r:id="rId24">
            <o:LockedField>false</o:LockedField>
          </o:OLEObject>
        </w:object>
      </w:r>
    </w:p>
    <w:p>
      <w:pPr>
        <w:spacing w:before="0" w:after="0" w:line="240" w:lineRule="auto"/>
        <w:ind w:left="0" w:right="0" w:firstLine="0"/>
        <w:jc w:val="left"/>
        <w:rPr>
          <w:rFonts w:ascii="Calibri" w:hAnsi="Calibri" w:eastAsia="Calibri" w:cs="Calibri"/>
          <w:color w:val="auto"/>
          <w:spacing w:val="0"/>
          <w:position w:val="0"/>
          <w:sz w:val="22"/>
          <w:shd w:val="clear" w:fill="auto"/>
        </w:rPr>
      </w:pPr>
    </w:p>
    <w:p>
      <w:pPr>
        <w:spacing w:before="0" w:after="0" w:line="240" w:lineRule="auto"/>
        <w:ind w:left="0" w:right="0" w:firstLine="0"/>
        <w:jc w:val="left"/>
        <w:rPr>
          <w:rFonts w:ascii="Calibri" w:hAnsi="Calibri" w:eastAsia="Calibri" w:cs="Calibri"/>
          <w:color w:val="auto"/>
          <w:spacing w:val="0"/>
          <w:position w:val="0"/>
          <w:sz w:val="22"/>
          <w:shd w:val="clear" w:fill="auto"/>
        </w:rPr>
      </w:pPr>
      <w:r>
        <w:object>
          <v:shape id="_x0000_i1037" o:spt="75" type="#_x0000_t75" style="height:133.9pt;width:223.2pt;" o:ole="t" filled="f" o:preferrelative="t" coordsize="21600,21600">
            <v:path/>
            <v:fill on="f" focussize="0,0"/>
            <v:stroke/>
            <v:imagedata r:id="rId27" o:title=""/>
            <o:lock v:ext="edit" aspectratio="t"/>
            <w10:wrap type="none"/>
            <w10:anchorlock/>
          </v:shape>
          <o:OLEObject Type="Embed" ProgID="StaticMetafile" ShapeID="_x0000_i1037" DrawAspect="Content" ObjectID="_1468075736" r:id="rId26">
            <o:LockedField>false</o:LockedField>
          </o:OLEObject>
        </w:object>
      </w:r>
      <w:r>
        <w:object>
          <v:shape id="_x0000_i1038" o:spt="75" type="#_x0000_t75" style="height:127.4pt;width:222.45pt;" o:ole="t" filled="f" o:preferrelative="t" coordsize="21600,21600">
            <v:path/>
            <v:fill on="f" focussize="0,0"/>
            <v:stroke/>
            <v:imagedata r:id="rId29" o:title=""/>
            <o:lock v:ext="edit" aspectratio="t"/>
            <w10:wrap type="none"/>
            <w10:anchorlock/>
          </v:shape>
          <o:OLEObject Type="Embed" ProgID="StaticMetafile" ShapeID="_x0000_i1038" DrawAspect="Content" ObjectID="_1468075737" r:id="rId28">
            <o:LockedField>false</o:LockedField>
          </o:OLEObject>
        </w:object>
      </w:r>
    </w:p>
    <w:p>
      <w:pPr>
        <w:spacing w:before="0" w:after="0" w:line="240" w:lineRule="auto"/>
        <w:ind w:left="0" w:right="0" w:firstLine="0"/>
        <w:jc w:val="left"/>
        <w:rPr>
          <w:rFonts w:ascii="Calibri" w:hAnsi="Calibri" w:eastAsia="Calibri" w:cs="Calibri"/>
          <w:color w:val="auto"/>
          <w:spacing w:val="0"/>
          <w:position w:val="0"/>
          <w:sz w:val="22"/>
          <w:shd w:val="clear" w:fill="auto"/>
        </w:rPr>
      </w:pPr>
    </w:p>
    <w:p>
      <w:pPr>
        <w:spacing w:before="0" w:after="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 xml:space="preserve">         </w:t>
      </w:r>
      <w:r>
        <w:object>
          <v:shape id="_x0000_i1039" o:spt="75" type="#_x0000_t75" style="height:138.2pt;width:389.5pt;" o:ole="t" filled="f" o:preferrelative="t" coordsize="21600,21600">
            <v:path/>
            <v:fill on="f" focussize="0,0"/>
            <v:stroke/>
            <v:imagedata r:id="rId31" o:title=""/>
            <o:lock v:ext="edit" aspectratio="t"/>
            <w10:wrap type="none"/>
            <w10:anchorlock/>
          </v:shape>
          <o:OLEObject Type="Embed" ProgID="StaticMetafile" ShapeID="_x0000_i1039" DrawAspect="Content" ObjectID="_1468075738" r:id="rId30">
            <o:LockedField>false</o:LockedField>
          </o:OLEObject>
        </w:object>
      </w:r>
    </w:p>
    <w:p>
      <w:pPr>
        <w:spacing w:before="0" w:after="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4"/>
          <w:shd w:val="clear" w:fill="auto"/>
        </w:rPr>
        <w:t xml:space="preserve">From the boxplot almost all the variables </w:t>
      </w:r>
      <w:r>
        <w:rPr>
          <w:rFonts w:ascii="Calibri" w:hAnsi="Calibri" w:eastAsia="Calibri" w:cs="Calibri"/>
          <w:b/>
          <w:color w:val="auto"/>
          <w:spacing w:val="0"/>
          <w:position w:val="0"/>
          <w:sz w:val="24"/>
          <w:shd w:val="clear" w:fill="auto"/>
        </w:rPr>
        <w:t>except “Distance from residence to work”, “Weight” and “Body mass index”</w:t>
      </w:r>
      <w:r>
        <w:rPr>
          <w:rFonts w:ascii="Calibri" w:hAnsi="Calibri" w:eastAsia="Calibri" w:cs="Calibri"/>
          <w:color w:val="auto"/>
          <w:spacing w:val="0"/>
          <w:position w:val="0"/>
          <w:sz w:val="24"/>
          <w:shd w:val="clear" w:fill="auto"/>
        </w:rPr>
        <w:t xml:space="preserve"> consists of </w:t>
      </w:r>
      <w:r>
        <w:rPr>
          <w:rFonts w:ascii="Calibri" w:hAnsi="Calibri" w:eastAsia="Calibri" w:cs="Calibri"/>
          <w:color w:val="auto"/>
          <w:spacing w:val="0"/>
          <w:position w:val="0"/>
          <w:sz w:val="24"/>
          <w:shd w:val="clear" w:fill="auto"/>
          <w:lang w:val="en-IN"/>
        </w:rPr>
        <w:t xml:space="preserve">some of the </w:t>
      </w:r>
      <w:r>
        <w:rPr>
          <w:rFonts w:ascii="Calibri" w:hAnsi="Calibri" w:eastAsia="Calibri" w:cs="Calibri"/>
          <w:color w:val="auto"/>
          <w:spacing w:val="0"/>
          <w:position w:val="0"/>
          <w:sz w:val="24"/>
          <w:shd w:val="clear" w:fill="auto"/>
        </w:rPr>
        <w:t>outliers. We have converted the outliers (data beyond minimum and maximum values) as NA i.e. missing values and fill</w:t>
      </w:r>
      <w:r>
        <w:rPr>
          <w:rFonts w:ascii="Calibri" w:hAnsi="Calibri" w:eastAsia="Calibri" w:cs="Calibri"/>
          <w:color w:val="auto"/>
          <w:spacing w:val="0"/>
          <w:position w:val="0"/>
          <w:sz w:val="24"/>
          <w:shd w:val="clear" w:fill="auto"/>
          <w:lang w:val="en-IN"/>
        </w:rPr>
        <w:t>ed</w:t>
      </w:r>
      <w:r>
        <w:rPr>
          <w:rFonts w:ascii="Calibri" w:hAnsi="Calibri" w:eastAsia="Calibri" w:cs="Calibri"/>
          <w:color w:val="auto"/>
          <w:spacing w:val="0"/>
          <w:position w:val="0"/>
          <w:sz w:val="24"/>
          <w:shd w:val="clear" w:fill="auto"/>
        </w:rPr>
        <w:t xml:space="preserve"> them by </w:t>
      </w:r>
      <w:r>
        <w:rPr>
          <w:rFonts w:ascii="Calibri" w:hAnsi="Calibri" w:eastAsia="Calibri" w:cs="Calibri"/>
          <w:b/>
          <w:color w:val="auto"/>
          <w:spacing w:val="0"/>
          <w:position w:val="0"/>
          <w:sz w:val="24"/>
          <w:shd w:val="clear" w:fill="auto"/>
        </w:rPr>
        <w:t xml:space="preserve">KNN </w:t>
      </w:r>
      <w:r>
        <w:rPr>
          <w:rFonts w:ascii="Calibri" w:hAnsi="Calibri" w:eastAsia="Calibri" w:cs="Calibri"/>
          <w:color w:val="auto"/>
          <w:spacing w:val="0"/>
          <w:position w:val="0"/>
          <w:sz w:val="24"/>
          <w:shd w:val="clear" w:fill="auto"/>
        </w:rPr>
        <w:t>imput</w:t>
      </w:r>
      <w:r>
        <w:rPr>
          <w:rFonts w:ascii="Calibri" w:hAnsi="Calibri" w:eastAsia="Calibri" w:cs="Calibri"/>
          <w:color w:val="auto"/>
          <w:spacing w:val="0"/>
          <w:position w:val="0"/>
          <w:sz w:val="24"/>
          <w:shd w:val="clear" w:fill="auto"/>
          <w:lang w:val="en-IN"/>
        </w:rPr>
        <w:t>ed value</w:t>
      </w:r>
      <w:r>
        <w:rPr>
          <w:rFonts w:ascii="Calibri" w:hAnsi="Calibri" w:eastAsia="Calibri" w:cs="Calibri"/>
          <w:color w:val="auto"/>
          <w:spacing w:val="0"/>
          <w:position w:val="0"/>
          <w:sz w:val="24"/>
          <w:shd w:val="clear" w:fill="auto"/>
        </w:rPr>
        <w:t>.</w:t>
      </w:r>
    </w:p>
    <w:p>
      <w:pPr>
        <w:spacing w:before="0" w:after="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b/>
          <w:color w:val="auto"/>
          <w:spacing w:val="0"/>
          <w:position w:val="0"/>
          <w:sz w:val="28"/>
          <w:shd w:val="clear" w:fill="auto"/>
        </w:rPr>
        <w:t xml:space="preserve">2.1.3 </w:t>
      </w:r>
      <w:r>
        <w:rPr>
          <w:rFonts w:ascii="Calibri" w:hAnsi="Calibri" w:eastAsia="Calibri" w:cs="Calibri"/>
          <w:b/>
          <w:color w:val="auto"/>
          <w:spacing w:val="0"/>
          <w:position w:val="0"/>
          <w:sz w:val="28"/>
          <w:u w:val="single"/>
          <w:shd w:val="clear" w:fill="auto"/>
        </w:rPr>
        <w:t>Feature Selection</w:t>
      </w:r>
      <w:r>
        <w:rPr>
          <w:rFonts w:ascii="Calibri" w:hAnsi="Calibri" w:eastAsia="Calibri" w:cs="Calibri"/>
          <w:b/>
          <w:color w:val="auto"/>
          <w:spacing w:val="0"/>
          <w:position w:val="0"/>
          <w:sz w:val="28"/>
          <w:shd w:val="clear" w:fill="auto"/>
        </w:rPr>
        <w:t xml:space="preserve"> </w:t>
      </w:r>
    </w:p>
    <w:p>
      <w:pPr>
        <w:spacing w:before="0" w:after="0" w:line="240" w:lineRule="auto"/>
        <w:ind w:left="0" w:right="0" w:firstLine="720"/>
        <w:jc w:val="left"/>
        <w:rPr>
          <w:rFonts w:ascii="Calibri" w:hAnsi="Calibri" w:eastAsia="Calibri" w:cs="Calibri"/>
          <w:color w:val="auto"/>
          <w:spacing w:val="0"/>
          <w:position w:val="0"/>
          <w:sz w:val="24"/>
          <w:shd w:val="clear" w:fill="auto"/>
          <w:lang w:val="en-IN"/>
        </w:rPr>
      </w:pPr>
      <w:r>
        <w:rPr>
          <w:rFonts w:ascii="Calibri" w:hAnsi="Calibri" w:eastAsia="Calibri" w:cs="Calibri"/>
          <w:color w:val="auto"/>
          <w:spacing w:val="0"/>
          <w:position w:val="0"/>
          <w:sz w:val="22"/>
          <w:shd w:val="clear" w:fill="auto"/>
        </w:rPr>
        <w:t xml:space="preserve">Feature Selection is the process where you automatically or manually select those features which contribute most to your prediction variable or output in which you are interested in.Before performing any type of modeling we need to assess the importance of each predictor variable in our analysis. There is a possibility that many variables in our analysis are not important at all to the problem of class prediction. </w:t>
      </w:r>
      <w:r>
        <w:rPr>
          <w:rFonts w:ascii="Calibri" w:hAnsi="Calibri" w:eastAsia="Calibri" w:cs="Calibri"/>
          <w:color w:val="auto"/>
          <w:spacing w:val="0"/>
          <w:position w:val="0"/>
          <w:sz w:val="24"/>
          <w:shd w:val="clear" w:fill="auto"/>
        </w:rPr>
        <w:t xml:space="preserve">Selecting </w:t>
      </w:r>
      <w:r>
        <w:rPr>
          <w:rFonts w:ascii="Calibri" w:hAnsi="Calibri" w:eastAsia="Calibri" w:cs="Calibri"/>
          <w:color w:val="auto"/>
          <w:spacing w:val="0"/>
          <w:position w:val="0"/>
          <w:sz w:val="24"/>
          <w:shd w:val="clear" w:fill="auto"/>
          <w:lang w:val="en-IN"/>
        </w:rPr>
        <w:t xml:space="preserve">subsequent </w:t>
      </w:r>
      <w:r>
        <w:rPr>
          <w:rFonts w:ascii="Calibri" w:hAnsi="Calibri" w:eastAsia="Calibri" w:cs="Calibri"/>
          <w:color w:val="auto"/>
          <w:spacing w:val="0"/>
          <w:position w:val="0"/>
          <w:sz w:val="24"/>
          <w:shd w:val="clear" w:fill="auto"/>
        </w:rPr>
        <w:t xml:space="preserve">subset of relevant columns for the model construction is known as </w:t>
      </w:r>
      <w:r>
        <w:rPr>
          <w:rFonts w:ascii="Calibri" w:hAnsi="Calibri" w:eastAsia="Calibri" w:cs="Calibri"/>
          <w:color w:val="auto"/>
          <w:spacing w:val="0"/>
          <w:position w:val="0"/>
          <w:sz w:val="24"/>
          <w:shd w:val="clear" w:fill="auto"/>
          <w:lang w:val="en-IN"/>
        </w:rPr>
        <w:t xml:space="preserve">the </w:t>
      </w:r>
      <w:r>
        <w:rPr>
          <w:rFonts w:ascii="Calibri" w:hAnsi="Calibri" w:eastAsia="Calibri" w:cs="Calibri"/>
          <w:color w:val="auto"/>
          <w:spacing w:val="0"/>
          <w:position w:val="0"/>
          <w:sz w:val="24"/>
          <w:shd w:val="clear" w:fill="auto"/>
        </w:rPr>
        <w:t>Feature Selection. We cannot use all the features because some features may be carrying the same information or irrelevant information which can increase overhead. To reduce overhead we adopt feature selection technique to extract meaningful features out of data. This in turn helps us to avoid the problem of multi</w:t>
      </w:r>
      <w:r>
        <w:rPr>
          <w:rFonts w:ascii="Calibri" w:hAnsi="Calibri" w:eastAsia="Calibri" w:cs="Calibri"/>
          <w:color w:val="auto"/>
          <w:spacing w:val="0"/>
          <w:position w:val="0"/>
          <w:sz w:val="24"/>
          <w:shd w:val="clear" w:fill="auto"/>
          <w:lang w:val="en-IN"/>
        </w:rPr>
        <w:t>-</w:t>
      </w:r>
      <w:r>
        <w:rPr>
          <w:rFonts w:ascii="Calibri" w:hAnsi="Calibri" w:eastAsia="Calibri" w:cs="Calibri"/>
          <w:color w:val="auto"/>
          <w:spacing w:val="0"/>
          <w:position w:val="0"/>
          <w:sz w:val="24"/>
          <w:shd w:val="clear" w:fill="auto"/>
        </w:rPr>
        <w:t>collinearity. In this project</w:t>
      </w:r>
      <w:r>
        <w:rPr>
          <w:rFonts w:ascii="Calibri" w:hAnsi="Calibri" w:eastAsia="Calibri" w:cs="Calibri"/>
          <w:color w:val="auto"/>
          <w:spacing w:val="0"/>
          <w:position w:val="0"/>
          <w:sz w:val="24"/>
          <w:shd w:val="clear" w:fill="auto"/>
          <w:lang w:val="en-IN"/>
        </w:rPr>
        <w:t xml:space="preserve"> I</w:t>
      </w:r>
      <w:r>
        <w:rPr>
          <w:rFonts w:ascii="Calibri" w:hAnsi="Calibri" w:eastAsia="Calibri" w:cs="Calibri"/>
          <w:color w:val="auto"/>
          <w:spacing w:val="0"/>
          <w:position w:val="0"/>
          <w:sz w:val="24"/>
          <w:shd w:val="clear" w:fill="auto"/>
        </w:rPr>
        <w:t xml:space="preserve"> have selected </w:t>
      </w:r>
      <w:r>
        <w:rPr>
          <w:rFonts w:ascii="Calibri" w:hAnsi="Calibri" w:eastAsia="Calibri" w:cs="Calibri"/>
          <w:color w:val="auto"/>
          <w:spacing w:val="0"/>
          <w:position w:val="0"/>
          <w:sz w:val="24"/>
          <w:shd w:val="clear" w:fill="auto"/>
          <w:lang w:val="en-IN"/>
        </w:rPr>
        <w:t>the below ones:-</w:t>
      </w:r>
    </w:p>
    <w:p>
      <w:pPr>
        <w:spacing w:before="0" w:after="0" w:line="240" w:lineRule="auto"/>
        <w:ind w:left="0" w:right="0" w:firstLine="72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4"/>
          <w:shd w:val="clear" w:fill="auto"/>
        </w:rPr>
        <w:t>Correlation Analysis</w:t>
      </w:r>
      <w:r>
        <w:rPr>
          <w:rFonts w:ascii="Calibri" w:hAnsi="Calibri" w:eastAsia="Calibri" w:cs="Calibri"/>
          <w:color w:val="auto"/>
          <w:spacing w:val="0"/>
          <w:position w:val="0"/>
          <w:sz w:val="24"/>
          <w:shd w:val="clear" w:fill="auto"/>
        </w:rPr>
        <w:t xml:space="preserve"> for numerical variable and </w:t>
      </w:r>
      <w:r>
        <w:rPr>
          <w:rFonts w:ascii="Calibri" w:hAnsi="Calibri" w:eastAsia="Calibri" w:cs="Calibri"/>
          <w:b/>
          <w:color w:val="auto"/>
          <w:spacing w:val="0"/>
          <w:position w:val="0"/>
          <w:sz w:val="24"/>
          <w:shd w:val="clear" w:fill="auto"/>
        </w:rPr>
        <w:t>ANOVA</w:t>
      </w:r>
      <w:r>
        <w:rPr>
          <w:rFonts w:ascii="Calibri" w:hAnsi="Calibri" w:eastAsia="Calibri" w:cs="Calibri"/>
          <w:color w:val="auto"/>
          <w:spacing w:val="0"/>
          <w:position w:val="0"/>
          <w:sz w:val="24"/>
          <w:shd w:val="clear" w:fill="auto"/>
        </w:rPr>
        <w:t xml:space="preserve"> (Analysis of variance) for categorical variable.</w:t>
      </w:r>
    </w:p>
    <w:p>
      <w:pPr>
        <w:spacing w:before="0" w:after="0" w:line="240" w:lineRule="auto"/>
        <w:ind w:left="720" w:right="0" w:firstLine="0"/>
        <w:jc w:val="left"/>
        <w:rPr>
          <w:rFonts w:ascii="Calibri" w:hAnsi="Calibri" w:eastAsia="Calibri" w:cs="Calibri"/>
          <w:color w:val="auto"/>
          <w:spacing w:val="0"/>
          <w:position w:val="0"/>
          <w:sz w:val="24"/>
          <w:shd w:val="clear" w:fill="auto"/>
        </w:rPr>
      </w:pPr>
    </w:p>
    <w:p>
      <w:pPr>
        <w:spacing w:before="0" w:after="0" w:line="240" w:lineRule="auto"/>
        <w:ind w:left="720" w:right="0" w:firstLine="0"/>
        <w:jc w:val="left"/>
        <w:rPr>
          <w:rFonts w:ascii="Calibri" w:hAnsi="Calibri" w:eastAsia="Calibri" w:cs="Calibri"/>
          <w:color w:val="auto"/>
          <w:spacing w:val="0"/>
          <w:position w:val="0"/>
          <w:sz w:val="24"/>
          <w:shd w:val="clear" w:fill="auto"/>
        </w:rPr>
      </w:pPr>
      <w:r>
        <w:object>
          <v:shape id="_x0000_i1040" o:spt="75" type="#_x0000_t75" style="height:424.55pt;width:449.25pt;" o:ole="t" filled="f" o:preferrelative="t" coordsize="21600,21600">
            <v:path/>
            <v:fill on="f" focussize="0,0"/>
            <v:stroke/>
            <v:imagedata r:id="rId33" o:title=""/>
            <o:lock v:ext="edit" aspectratio="t"/>
            <w10:wrap type="none"/>
            <w10:anchorlock/>
          </v:shape>
          <o:OLEObject Type="Embed" ProgID="StaticMetafile" ShapeID="_x0000_i1040" DrawAspect="Content" ObjectID="_1468075739" r:id="rId32">
            <o:LockedField>false</o:LockedField>
          </o:OLEObject>
        </w:object>
      </w:r>
    </w:p>
    <w:p>
      <w:pPr>
        <w:spacing w:before="0" w:after="0" w:line="240" w:lineRule="auto"/>
        <w:ind w:left="720" w:right="0" w:firstLine="0"/>
        <w:jc w:val="left"/>
        <w:rPr>
          <w:rFonts w:ascii="Calibri" w:hAnsi="Calibri" w:eastAsia="Calibri" w:cs="Calibri"/>
          <w:color w:val="auto"/>
          <w:spacing w:val="0"/>
          <w:position w:val="0"/>
          <w:sz w:val="24"/>
          <w:shd w:val="clear" w:fill="auto"/>
        </w:rPr>
      </w:pPr>
    </w:p>
    <w:p>
      <w:pPr>
        <w:spacing w:before="0" w:after="0" w:line="240" w:lineRule="auto"/>
        <w:ind w:left="720" w:right="0" w:firstLine="0"/>
        <w:jc w:val="left"/>
        <w:rPr>
          <w:rFonts w:ascii="Calibri" w:hAnsi="Calibri" w:eastAsia="Calibri" w:cs="Calibri"/>
          <w:color w:val="auto"/>
          <w:spacing w:val="0"/>
          <w:position w:val="0"/>
          <w:sz w:val="24"/>
          <w:shd w:val="clear" w:fill="auto"/>
        </w:rPr>
      </w:pPr>
      <w:r>
        <w:rPr>
          <w:rFonts w:ascii="Calibri" w:hAnsi="Calibri" w:eastAsia="Calibri" w:cs="Calibri"/>
          <w:color w:val="auto"/>
          <w:spacing w:val="0"/>
          <w:position w:val="0"/>
          <w:sz w:val="24"/>
          <w:shd w:val="clear" w:fill="auto"/>
        </w:rPr>
        <w:t xml:space="preserve">From correlation analysis we have found that </w:t>
      </w:r>
      <w:r>
        <w:rPr>
          <w:rFonts w:ascii="Calibri" w:hAnsi="Calibri" w:eastAsia="Calibri" w:cs="Calibri"/>
          <w:b/>
          <w:color w:val="auto"/>
          <w:spacing w:val="0"/>
          <w:position w:val="0"/>
          <w:sz w:val="24"/>
          <w:shd w:val="clear" w:fill="auto"/>
        </w:rPr>
        <w:t>Weight</w:t>
      </w:r>
      <w:r>
        <w:rPr>
          <w:rFonts w:ascii="Calibri" w:hAnsi="Calibri" w:eastAsia="Calibri" w:cs="Calibri"/>
          <w:color w:val="auto"/>
          <w:spacing w:val="0"/>
          <w:position w:val="0"/>
          <w:sz w:val="24"/>
          <w:shd w:val="clear" w:fill="auto"/>
        </w:rPr>
        <w:t xml:space="preserve"> and </w:t>
      </w:r>
      <w:r>
        <w:rPr>
          <w:rFonts w:ascii="Calibri" w:hAnsi="Calibri" w:eastAsia="Calibri" w:cs="Calibri"/>
          <w:b/>
          <w:color w:val="auto"/>
          <w:spacing w:val="0"/>
          <w:position w:val="0"/>
          <w:sz w:val="24"/>
          <w:shd w:val="clear" w:fill="auto"/>
        </w:rPr>
        <w:t>Body mass index</w:t>
      </w:r>
      <w:r>
        <w:rPr>
          <w:rFonts w:ascii="Calibri" w:hAnsi="Calibri" w:eastAsia="Calibri" w:cs="Calibri"/>
          <w:color w:val="auto"/>
          <w:spacing w:val="0"/>
          <w:position w:val="0"/>
          <w:sz w:val="24"/>
          <w:shd w:val="clear" w:fill="auto"/>
        </w:rPr>
        <w:t xml:space="preserve"> has high correlation (&gt;0.7), so we have excluded the </w:t>
      </w:r>
      <w:r>
        <w:rPr>
          <w:rFonts w:ascii="Calibri" w:hAnsi="Calibri" w:eastAsia="Calibri" w:cs="Calibri"/>
          <w:b/>
          <w:color w:val="auto"/>
          <w:spacing w:val="0"/>
          <w:position w:val="0"/>
          <w:sz w:val="24"/>
          <w:shd w:val="clear" w:fill="auto"/>
        </w:rPr>
        <w:t>Weight</w:t>
      </w:r>
      <w:r>
        <w:rPr>
          <w:rFonts w:ascii="Calibri" w:hAnsi="Calibri" w:eastAsia="Calibri" w:cs="Calibri"/>
          <w:color w:val="auto"/>
          <w:spacing w:val="0"/>
          <w:position w:val="0"/>
          <w:sz w:val="24"/>
          <w:shd w:val="clear" w:fill="auto"/>
        </w:rPr>
        <w:t xml:space="preserve"> column.</w:t>
      </w:r>
    </w:p>
    <w:p>
      <w:pPr>
        <w:spacing w:before="0" w:after="0" w:line="240" w:lineRule="auto"/>
        <w:ind w:left="0" w:right="0" w:firstLine="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8"/>
          <w:shd w:val="clear" w:fill="auto"/>
        </w:rPr>
        <w:t xml:space="preserve">2.2.4 </w:t>
      </w:r>
      <w:r>
        <w:rPr>
          <w:rFonts w:ascii="Calibri" w:hAnsi="Calibri" w:eastAsia="Calibri" w:cs="Calibri"/>
          <w:b/>
          <w:color w:val="auto"/>
          <w:spacing w:val="0"/>
          <w:position w:val="0"/>
          <w:sz w:val="28"/>
          <w:u w:val="single"/>
          <w:shd w:val="clear" w:fill="auto"/>
        </w:rPr>
        <w:t>Feature Scaling</w:t>
      </w:r>
      <w:r>
        <w:rPr>
          <w:rFonts w:ascii="Calibri" w:hAnsi="Calibri" w:eastAsia="Calibri" w:cs="Calibri"/>
          <w:b/>
          <w:color w:val="auto"/>
          <w:spacing w:val="0"/>
          <w:position w:val="0"/>
          <w:sz w:val="28"/>
          <w:shd w:val="clear" w:fill="auto"/>
        </w:rPr>
        <w:t xml:space="preserve"> </w:t>
      </w:r>
    </w:p>
    <w:p>
      <w:pPr>
        <w:spacing w:before="0" w:after="0" w:line="240" w:lineRule="auto"/>
        <w:ind w:left="0" w:right="0" w:firstLine="0"/>
        <w:jc w:val="left"/>
        <w:rPr>
          <w:rFonts w:ascii="Arial" w:hAnsi="Arial" w:eastAsia="Arial" w:cs="Arial"/>
          <w:color w:val="222222"/>
          <w:spacing w:val="0"/>
          <w:position w:val="0"/>
          <w:sz w:val="21"/>
          <w:shd w:val="clear" w:fill="FFFFFF"/>
        </w:rPr>
      </w:pPr>
      <w:r>
        <w:rPr>
          <w:rFonts w:ascii="Calibri" w:hAnsi="Calibri" w:eastAsia="Calibri" w:cs="Calibri"/>
          <w:b/>
          <w:color w:val="auto"/>
          <w:spacing w:val="0"/>
          <w:position w:val="0"/>
          <w:sz w:val="24"/>
          <w:shd w:val="clear" w:fill="auto"/>
        </w:rPr>
        <w:tab/>
      </w:r>
      <w:bookmarkStart w:id="0" w:name="_GoBack"/>
      <w:r>
        <w:rPr>
          <w:rFonts w:ascii="Calibri" w:hAnsi="Calibri" w:eastAsia="Calibri" w:cs="Calibri"/>
          <w:color w:val="auto"/>
          <w:spacing w:val="0"/>
          <w:position w:val="0"/>
          <w:sz w:val="22"/>
          <w:shd w:val="clear" w:fill="auto"/>
        </w:rPr>
        <w:t>Feature scaling is a method used to standardize the range of independent variables or features of data. In data processing, it is also known as data normalization and is generally performed during the data preprocessing step. Since the range of values of raw data varies widely, in some machine learning algorithms, objective functions will not work properly without normalization. For example, the majority of classifiers calculate the distance between two points by the Euclidean distance. If one of the features has a broad range of values, the distance will be governed by this particular feature. Therefore, the range of all features should be normalized so that each feature contributes approximately proportionately to the final distance. Since our data is not uniformly distributed we will use Normalization as Feature Scaling Method.</w:t>
      </w:r>
      <w:bookmarkEnd w:id="0"/>
    </w:p>
    <w:p>
      <w:pPr>
        <w:spacing w:before="0" w:after="0" w:line="240" w:lineRule="auto"/>
        <w:ind w:left="0" w:right="0" w:firstLine="0"/>
        <w:jc w:val="left"/>
        <w:rPr>
          <w:rFonts w:ascii="Arial" w:hAnsi="Arial" w:eastAsia="Arial" w:cs="Arial"/>
          <w:color w:val="222222"/>
          <w:spacing w:val="0"/>
          <w:position w:val="0"/>
          <w:sz w:val="21"/>
          <w:shd w:val="clear" w:fill="FFFFFF"/>
        </w:rPr>
      </w:pPr>
    </w:p>
    <w:p>
      <w:pPr>
        <w:spacing w:before="0" w:after="0" w:line="240" w:lineRule="auto"/>
        <w:ind w:left="0" w:right="0" w:firstLine="0"/>
        <w:jc w:val="left"/>
        <w:rPr>
          <w:rFonts w:ascii="Arial" w:hAnsi="Arial" w:eastAsia="Arial" w:cs="Arial"/>
          <w:b/>
          <w:color w:val="auto"/>
          <w:spacing w:val="0"/>
          <w:position w:val="0"/>
          <w:sz w:val="28"/>
          <w:shd w:val="clear" w:fill="FFFFFF"/>
          <w:lang w:val="en-IN"/>
        </w:rPr>
      </w:pPr>
      <w:r>
        <w:rPr>
          <w:rFonts w:ascii="Calibri" w:hAnsi="Calibri" w:eastAsia="Calibri" w:cs="Calibri"/>
          <w:b/>
          <w:color w:val="auto"/>
          <w:spacing w:val="0"/>
          <w:position w:val="0"/>
          <w:sz w:val="28"/>
          <w:shd w:val="clear" w:fill="FFFFFF"/>
        </w:rPr>
        <w:t>2.2.5</w:t>
      </w:r>
      <w:r>
        <w:rPr>
          <w:rFonts w:ascii="Arial" w:hAnsi="Arial" w:eastAsia="Arial" w:cs="Arial"/>
          <w:b/>
          <w:color w:val="auto"/>
          <w:spacing w:val="0"/>
          <w:position w:val="0"/>
          <w:sz w:val="28"/>
          <w:shd w:val="clear" w:fill="FFFFFF"/>
        </w:rPr>
        <w:t xml:space="preserve"> </w:t>
      </w:r>
      <w:r>
        <w:rPr>
          <w:rFonts w:ascii="Calibri" w:hAnsi="Calibri" w:eastAsia="Calibri" w:cs="Calibri"/>
          <w:b/>
          <w:color w:val="auto"/>
          <w:spacing w:val="0"/>
          <w:position w:val="0"/>
          <w:sz w:val="28"/>
          <w:u w:val="single"/>
          <w:shd w:val="clear" w:fill="FFFFFF"/>
        </w:rPr>
        <w:t>Principal Component Analysis</w:t>
      </w:r>
      <w:r>
        <w:rPr>
          <w:rFonts w:ascii="Calibri" w:hAnsi="Calibri" w:eastAsia="Calibri" w:cs="Calibri"/>
          <w:b/>
          <w:color w:val="auto"/>
          <w:spacing w:val="0"/>
          <w:position w:val="0"/>
          <w:sz w:val="28"/>
          <w:u w:val="single"/>
          <w:shd w:val="clear" w:fill="FFFFFF"/>
          <w:lang w:val="en-IN"/>
        </w:rPr>
        <w:t>(PCA)</w:t>
      </w:r>
    </w:p>
    <w:p>
      <w:pPr>
        <w:spacing w:before="0" w:after="0" w:line="240" w:lineRule="auto"/>
        <w:ind w:left="0" w:right="0" w:firstLine="0"/>
        <w:jc w:val="left"/>
        <w:rPr>
          <w:rFonts w:ascii="Calibri" w:hAnsi="Calibri" w:eastAsia="Calibri" w:cs="Calibri"/>
          <w:color w:val="auto"/>
          <w:spacing w:val="0"/>
          <w:position w:val="0"/>
          <w:sz w:val="22"/>
          <w:shd w:val="clear" w:fill="auto"/>
        </w:rPr>
      </w:pPr>
      <w:r>
        <w:rPr>
          <w:rFonts w:ascii="Arial" w:hAnsi="Arial" w:eastAsia="Arial" w:cs="Arial"/>
          <w:color w:val="222222"/>
          <w:spacing w:val="0"/>
          <w:position w:val="0"/>
          <w:sz w:val="21"/>
          <w:shd w:val="clear" w:fill="FFFFFF"/>
        </w:rPr>
        <w:tab/>
      </w:r>
      <w:r>
        <w:rPr>
          <w:rFonts w:ascii="Calibri" w:hAnsi="Calibri" w:eastAsia="Calibri" w:cs="Calibri"/>
          <w:color w:val="auto"/>
          <w:spacing w:val="0"/>
          <w:position w:val="0"/>
          <w:sz w:val="22"/>
          <w:shd w:val="clear" w:fill="auto"/>
        </w:rPr>
        <w:t xml:space="preserve">Principal component analysis (PCA) is a statistical procedure that uses an </w:t>
      </w:r>
      <w:r>
        <w:rPr>
          <w:rFonts w:ascii="Calibri" w:hAnsi="Calibri" w:eastAsia="Calibri" w:cs="Calibri"/>
          <w:color w:val="auto"/>
          <w:spacing w:val="0"/>
          <w:position w:val="0"/>
          <w:sz w:val="22"/>
          <w:shd w:val="clear" w:fill="auto"/>
        </w:rPr>
        <w:fldChar w:fldCharType="begin"/>
      </w:r>
      <w:r>
        <w:rPr>
          <w:rFonts w:ascii="Calibri" w:hAnsi="Calibri" w:eastAsia="Calibri" w:cs="Calibri"/>
          <w:color w:val="auto"/>
          <w:spacing w:val="0"/>
          <w:position w:val="0"/>
          <w:sz w:val="22"/>
          <w:shd w:val="clear" w:fill="auto"/>
        </w:rPr>
        <w:instrText xml:space="preserve"> HYPERLINK "https://en.wikipedia.org/wiki/Orthogonal_transformation" \o "Orthogonal transformation" </w:instrText>
      </w:r>
      <w:r>
        <w:rPr>
          <w:rFonts w:ascii="Calibri" w:hAnsi="Calibri" w:eastAsia="Calibri" w:cs="Calibri"/>
          <w:color w:val="auto"/>
          <w:spacing w:val="0"/>
          <w:position w:val="0"/>
          <w:sz w:val="22"/>
          <w:shd w:val="clear" w:fill="auto"/>
        </w:rPr>
        <w:fldChar w:fldCharType="separate"/>
      </w:r>
      <w:r>
        <w:rPr>
          <w:rFonts w:ascii="Calibri" w:hAnsi="Calibri" w:eastAsia="Calibri" w:cs="Calibri"/>
          <w:color w:val="auto"/>
          <w:spacing w:val="0"/>
          <w:position w:val="0"/>
          <w:sz w:val="22"/>
          <w:shd w:val="clear" w:fill="auto"/>
        </w:rPr>
        <w:t>orthogonal transformation</w:t>
      </w:r>
      <w:r>
        <w:rPr>
          <w:rFonts w:ascii="Calibri" w:hAnsi="Calibri" w:eastAsia="Calibri" w:cs="Calibri"/>
          <w:color w:val="auto"/>
          <w:spacing w:val="0"/>
          <w:position w:val="0"/>
          <w:sz w:val="22"/>
          <w:shd w:val="clear" w:fill="auto"/>
        </w:rPr>
        <w:fldChar w:fldCharType="end"/>
      </w:r>
      <w:r>
        <w:rPr>
          <w:rFonts w:ascii="Calibri" w:hAnsi="Calibri" w:eastAsia="Calibri" w:cs="Calibri"/>
          <w:color w:val="auto"/>
          <w:spacing w:val="0"/>
          <w:position w:val="0"/>
          <w:sz w:val="22"/>
          <w:shd w:val="clear" w:fill="auto"/>
        </w:rPr>
        <w:t xml:space="preserve"> to convert a set of observations of possibly correlated variables (entities each of which takes on various numerical values) into a set of values of </w:t>
      </w:r>
      <w:r>
        <w:rPr>
          <w:rFonts w:ascii="Calibri" w:hAnsi="Calibri" w:eastAsia="Calibri" w:cs="Calibri"/>
          <w:color w:val="auto"/>
          <w:spacing w:val="0"/>
          <w:position w:val="0"/>
          <w:sz w:val="22"/>
          <w:shd w:val="clear" w:fill="auto"/>
        </w:rPr>
        <w:fldChar w:fldCharType="begin"/>
      </w:r>
      <w:r>
        <w:rPr>
          <w:rFonts w:ascii="Calibri" w:hAnsi="Calibri" w:eastAsia="Calibri" w:cs="Calibri"/>
          <w:color w:val="auto"/>
          <w:spacing w:val="0"/>
          <w:position w:val="0"/>
          <w:sz w:val="22"/>
          <w:shd w:val="clear" w:fill="auto"/>
        </w:rPr>
        <w:instrText xml:space="preserve"> HYPERLINK "https://en.wikipedia.org/wiki/Correlation_and_dependence" \o "Correlation and dependence" </w:instrText>
      </w:r>
      <w:r>
        <w:rPr>
          <w:rFonts w:ascii="Calibri" w:hAnsi="Calibri" w:eastAsia="Calibri" w:cs="Calibri"/>
          <w:color w:val="auto"/>
          <w:spacing w:val="0"/>
          <w:position w:val="0"/>
          <w:sz w:val="22"/>
          <w:shd w:val="clear" w:fill="auto"/>
        </w:rPr>
        <w:fldChar w:fldCharType="separate"/>
      </w:r>
      <w:r>
        <w:rPr>
          <w:rFonts w:ascii="Calibri" w:hAnsi="Calibri" w:eastAsia="Calibri" w:cs="Calibri"/>
          <w:color w:val="auto"/>
          <w:spacing w:val="0"/>
          <w:position w:val="0"/>
          <w:sz w:val="22"/>
          <w:shd w:val="clear" w:fill="auto"/>
        </w:rPr>
        <w:t>linearly uncorrelated</w:t>
      </w:r>
      <w:r>
        <w:rPr>
          <w:rFonts w:ascii="Calibri" w:hAnsi="Calibri" w:eastAsia="Calibri" w:cs="Calibri"/>
          <w:color w:val="auto"/>
          <w:spacing w:val="0"/>
          <w:position w:val="0"/>
          <w:sz w:val="22"/>
          <w:shd w:val="clear" w:fill="auto"/>
        </w:rPr>
        <w:fldChar w:fldCharType="end"/>
      </w:r>
      <w:r>
        <w:rPr>
          <w:rFonts w:ascii="Calibri" w:hAnsi="Calibri" w:eastAsia="Calibri" w:cs="Calibri"/>
          <w:color w:val="auto"/>
          <w:spacing w:val="0"/>
          <w:position w:val="0"/>
          <w:sz w:val="22"/>
          <w:shd w:val="clear" w:fill="auto"/>
        </w:rPr>
        <w:t xml:space="preserve"> variables called principal components. If there are</w:t>
      </w:r>
      <w:r>
        <w:rPr>
          <w:rFonts w:ascii="Calibri" w:hAnsi="Calibri" w:eastAsia="Calibri" w:cs="Calibri"/>
          <w:color w:val="auto"/>
          <w:spacing w:val="0"/>
          <w:position w:val="0"/>
          <w:sz w:val="22"/>
          <w:shd w:val="clear" w:fill="auto"/>
          <w:lang w:val="en-IN"/>
        </w:rPr>
        <w:t xml:space="preserve"> </w:t>
      </w:r>
      <w:r>
        <w:rPr>
          <w:rFonts w:ascii="Calibri" w:hAnsi="Calibri" w:eastAsia="Calibri" w:cs="Calibri"/>
          <w:color w:val="auto"/>
          <w:spacing w:val="0"/>
          <w:position w:val="0"/>
          <w:sz w:val="22"/>
          <w:shd w:val="clear" w:fill="auto"/>
        </w:rPr>
        <w:t xml:space="preserve">n {\displaystyle n} </w:t>
      </w:r>
      <w:r>
        <w:rPr>
          <w:rFonts w:ascii="Calibri" w:hAnsi="Calibri" w:eastAsia="Calibri" w:cs="Calibri"/>
          <w:color w:val="auto"/>
          <w:spacing w:val="0"/>
          <w:position w:val="0"/>
          <w:sz w:val="22"/>
          <w:shd w:val="clear" w:fill="auto"/>
        </w:rP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r>
        <w:rPr>
          <w:rFonts w:ascii="Calibri" w:hAnsi="Calibri" w:eastAsia="Calibri" w:cs="Calibri"/>
          <w:color w:val="auto"/>
          <w:spacing w:val="0"/>
          <w:position w:val="0"/>
          <w:sz w:val="22"/>
          <w:shd w:val="clear" w:fill="auto"/>
        </w:rPr>
        <w:t xml:space="preserve">observations with p {\displaystyle p} </w:t>
      </w:r>
      <w:r>
        <w:rPr>
          <w:rFonts w:ascii="Calibri" w:hAnsi="Calibri" w:eastAsia="Calibri" w:cs="Calibri"/>
          <w:color w:val="auto"/>
          <w:spacing w:val="0"/>
          <w:position w:val="0"/>
          <w:sz w:val="22"/>
          <w:shd w:val="clear" w:fill="auto"/>
        </w:rPr>
        <w:drawing>
          <wp:inline distT="0" distB="0" distL="114300" distR="114300">
            <wp:extent cx="304800" cy="304800"/>
            <wp:effectExtent l="0" t="0" r="0" b="0"/>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r>
        <w:rPr>
          <w:rFonts w:ascii="Calibri" w:hAnsi="Calibri" w:eastAsia="Calibri" w:cs="Calibri"/>
          <w:color w:val="auto"/>
          <w:spacing w:val="0"/>
          <w:position w:val="0"/>
          <w:sz w:val="22"/>
          <w:shd w:val="clear" w:fill="auto"/>
        </w:rPr>
        <w:t xml:space="preserve">variables, then the number of distinct principal components is min ( n − 1 , p ) {\displaystyle \min(n-1,p)} </w:t>
      </w:r>
      <w:r>
        <w:rPr>
          <w:rFonts w:ascii="Calibri" w:hAnsi="Calibri" w:eastAsia="Calibri" w:cs="Calibri"/>
          <w:color w:val="auto"/>
          <w:spacing w:val="0"/>
          <w:position w:val="0"/>
          <w:sz w:val="22"/>
          <w:shd w:val="clear" w:fill="auto"/>
        </w:rPr>
        <w:drawing>
          <wp:inline distT="0" distB="0" distL="114300" distR="114300">
            <wp:extent cx="304800" cy="304800"/>
            <wp:effectExtent l="0" t="0" r="0" b="0"/>
            <wp:docPr id="3"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8"/>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r>
        <w:rPr>
          <w:rFonts w:ascii="Calibri" w:hAnsi="Calibri" w:eastAsia="Calibri" w:cs="Calibri"/>
          <w:color w:val="auto"/>
          <w:spacing w:val="0"/>
          <w:position w:val="0"/>
          <w:sz w:val="22"/>
          <w:shd w:val="clear" w:fill="auto"/>
        </w:rPr>
        <w:t>.Principal component analysis is a method of extracting important variables (in form of components) from a large set of variables available in a data set. It extracts low dimensional set of features from a high dimensional data set with a motive to capture as much information as possible. With fewer variables, visualization also becomes much more meaningful. PCA is more useful when dealing with 3 or higher dimensional data. After creating dummy variable of categorical variables the shape of our data became 107 columns and 714 observations, this high number of columns leads to bad accuracy.</w:t>
      </w:r>
    </w:p>
    <w:p>
      <w:pPr>
        <w:spacing w:before="0" w:after="0" w:line="240" w:lineRule="auto"/>
        <w:ind w:left="0" w:right="0" w:firstLine="0"/>
        <w:jc w:val="left"/>
        <w:rPr>
          <w:rFonts w:ascii="Arial" w:hAnsi="Arial" w:eastAsia="Arial" w:cs="Arial"/>
          <w:color w:val="auto"/>
          <w:spacing w:val="0"/>
          <w:position w:val="0"/>
          <w:sz w:val="23"/>
          <w:shd w:val="clear" w:fill="FFFFFF"/>
        </w:rPr>
      </w:pPr>
    </w:p>
    <w:p>
      <w:pPr>
        <w:spacing w:before="0" w:after="0" w:line="240" w:lineRule="auto"/>
        <w:ind w:left="0" w:right="0" w:firstLine="0"/>
        <w:jc w:val="left"/>
        <w:rPr>
          <w:rFonts w:ascii="Arial" w:hAnsi="Arial" w:eastAsia="Arial" w:cs="Arial"/>
          <w:color w:val="auto"/>
          <w:spacing w:val="0"/>
          <w:position w:val="0"/>
          <w:sz w:val="23"/>
          <w:shd w:val="clear" w:fill="FFFFFF"/>
        </w:rPr>
      </w:pPr>
      <w:r>
        <w:object>
          <v:shape id="_x0000_i1041" o:spt="75" type="#_x0000_t75" style="height:252.7pt;width:444.1pt;" o:ole="t" filled="f" o:preferrelative="t" coordsize="21600,21600">
            <v:path/>
            <v:fill on="f" focussize="0,0"/>
            <v:stroke/>
            <v:imagedata r:id="rId36" o:title=""/>
            <o:lock v:ext="edit" aspectratio="t"/>
            <w10:wrap type="none"/>
            <w10:anchorlock/>
          </v:shape>
          <o:OLEObject Type="Embed" ProgID="StaticMetafile" ShapeID="_x0000_i1041" DrawAspect="Content" ObjectID="_1468075740" r:id="rId35">
            <o:LockedField>false</o:LockedField>
          </o:OLEObject>
        </w:object>
      </w:r>
    </w:p>
    <w:p>
      <w:pPr>
        <w:spacing w:before="0" w:after="0" w:line="240" w:lineRule="auto"/>
        <w:ind w:left="0" w:right="0" w:firstLine="0"/>
        <w:jc w:val="left"/>
        <w:rPr>
          <w:rFonts w:ascii="Arial" w:hAnsi="Arial" w:eastAsia="Arial" w:cs="Arial"/>
          <w:color w:val="auto"/>
          <w:spacing w:val="0"/>
          <w:position w:val="0"/>
          <w:sz w:val="23"/>
          <w:shd w:val="clear" w:fill="FFFFFF"/>
        </w:rPr>
      </w:pPr>
    </w:p>
    <w:p>
      <w:pPr>
        <w:spacing w:before="0" w:after="0" w:line="240" w:lineRule="auto"/>
        <w:ind w:left="0" w:right="0" w:firstLine="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We have applied PCA algorithm on our data and from the above graph we have concluded that 45 variables out of 107 explains more than 95% of data. So we have selected only those 45 variables to feed our models.</w:t>
      </w:r>
    </w:p>
    <w:p>
      <w:pPr>
        <w:spacing w:before="0" w:after="0" w:line="240" w:lineRule="auto"/>
        <w:ind w:left="0" w:right="0" w:firstLine="0"/>
        <w:jc w:val="left"/>
        <w:rPr>
          <w:rFonts w:ascii="Arial" w:hAnsi="Arial" w:eastAsia="Arial" w:cs="Arial"/>
          <w:color w:val="auto"/>
          <w:spacing w:val="0"/>
          <w:position w:val="0"/>
          <w:sz w:val="23"/>
          <w:shd w:val="clear" w:fill="FFFFFF"/>
        </w:rPr>
      </w:pPr>
    </w:p>
    <w:p>
      <w:pPr>
        <w:spacing w:before="0" w:after="0" w:line="240" w:lineRule="auto"/>
        <w:ind w:left="0" w:right="0" w:firstLine="0"/>
        <w:jc w:val="left"/>
        <w:rPr>
          <w:rFonts w:ascii="Arial" w:hAnsi="Arial" w:eastAsia="Arial" w:cs="Arial"/>
          <w:color w:val="auto"/>
          <w:spacing w:val="0"/>
          <w:position w:val="0"/>
          <w:sz w:val="23"/>
          <w:shd w:val="clear" w:fill="FFFFFF"/>
        </w:rPr>
      </w:pPr>
    </w:p>
    <w:p>
      <w:pPr>
        <w:spacing w:before="0" w:after="0" w:line="240" w:lineRule="auto"/>
        <w:ind w:left="0" w:right="0" w:firstLine="0"/>
        <w:jc w:val="left"/>
        <w:rPr>
          <w:rFonts w:ascii="Arial" w:hAnsi="Arial" w:eastAsia="Arial" w:cs="Arial"/>
          <w:color w:val="auto"/>
          <w:spacing w:val="0"/>
          <w:position w:val="0"/>
          <w:sz w:val="23"/>
          <w:shd w:val="clear" w:fill="FFFFFF"/>
        </w:rPr>
      </w:pPr>
    </w:p>
    <w:p>
      <w:pPr>
        <w:spacing w:before="0" w:after="0" w:line="240" w:lineRule="auto"/>
        <w:ind w:left="0" w:right="0" w:firstLine="0"/>
        <w:jc w:val="left"/>
        <w:rPr>
          <w:rFonts w:ascii="Arial" w:hAnsi="Arial" w:eastAsia="Arial" w:cs="Arial"/>
          <w:color w:val="222222"/>
          <w:spacing w:val="0"/>
          <w:position w:val="0"/>
          <w:sz w:val="21"/>
          <w:shd w:val="clear" w:fill="FFFFFF"/>
        </w:rPr>
      </w:pPr>
    </w:p>
    <w:p>
      <w:pPr>
        <w:spacing w:before="0" w:after="0" w:line="240" w:lineRule="auto"/>
        <w:ind w:left="0" w:right="0" w:firstLine="0"/>
        <w:jc w:val="left"/>
        <w:rPr>
          <w:rFonts w:ascii="Arial" w:hAnsi="Arial" w:eastAsia="Arial" w:cs="Arial"/>
          <w:b/>
          <w:color w:val="222222"/>
          <w:spacing w:val="0"/>
          <w:position w:val="0"/>
          <w:sz w:val="21"/>
          <w:shd w:val="clear" w:fill="FFFFFF"/>
        </w:rPr>
      </w:pPr>
    </w:p>
    <w:p>
      <w:pPr>
        <w:spacing w:before="0" w:after="0" w:line="240" w:lineRule="auto"/>
        <w:ind w:left="0" w:right="0" w:firstLine="0"/>
        <w:jc w:val="left"/>
        <w:rPr>
          <w:rFonts w:ascii="Arial" w:hAnsi="Arial" w:eastAsia="Arial" w:cs="Arial"/>
          <w:b/>
          <w:color w:val="222222"/>
          <w:spacing w:val="0"/>
          <w:position w:val="0"/>
          <w:sz w:val="32"/>
          <w:shd w:val="clear" w:fill="FFFFFF"/>
          <w:lang w:val="en-IN"/>
        </w:rPr>
      </w:pPr>
      <w:r>
        <w:rPr>
          <w:rFonts w:ascii="Arial" w:hAnsi="Arial" w:eastAsia="Arial" w:cs="Arial"/>
          <w:b/>
          <w:color w:val="222222"/>
          <w:spacing w:val="0"/>
          <w:position w:val="0"/>
          <w:sz w:val="32"/>
          <w:shd w:val="clear" w:fill="FFFFFF"/>
        </w:rPr>
        <w:t xml:space="preserve">2.2 </w:t>
      </w:r>
      <w:r>
        <w:rPr>
          <w:rFonts w:ascii="Arial" w:hAnsi="Arial" w:eastAsia="Arial" w:cs="Arial"/>
          <w:b/>
          <w:color w:val="222222"/>
          <w:spacing w:val="0"/>
          <w:position w:val="0"/>
          <w:sz w:val="32"/>
          <w:u w:val="single"/>
          <w:shd w:val="clear" w:fill="FFFFFF"/>
        </w:rPr>
        <w:t>Modeling</w:t>
      </w:r>
      <w:r>
        <w:rPr>
          <w:rFonts w:ascii="Arial" w:hAnsi="Arial" w:eastAsia="Arial" w:cs="Arial"/>
          <w:b/>
          <w:color w:val="222222"/>
          <w:spacing w:val="0"/>
          <w:position w:val="0"/>
          <w:sz w:val="32"/>
          <w:u w:val="single"/>
          <w:shd w:val="clear" w:fill="FFFFFF"/>
          <w:lang w:val="en-IN"/>
        </w:rPr>
        <w:t xml:space="preserve"> of the Data</w:t>
      </w:r>
    </w:p>
    <w:p>
      <w:pPr>
        <w:spacing w:before="0" w:after="0" w:line="240" w:lineRule="auto"/>
        <w:ind w:left="0" w:right="0" w:firstLine="0"/>
        <w:jc w:val="left"/>
        <w:rPr>
          <w:rFonts w:ascii="Calibri" w:hAnsi="Calibri" w:eastAsia="Calibri" w:cs="Calibri"/>
          <w:color w:val="auto"/>
          <w:spacing w:val="0"/>
          <w:position w:val="0"/>
          <w:sz w:val="22"/>
          <w:shd w:val="clear" w:fill="auto"/>
        </w:rPr>
      </w:pPr>
      <w:r>
        <w:rPr>
          <w:rFonts w:ascii="Arial" w:hAnsi="Arial" w:eastAsia="Arial" w:cs="Arial"/>
          <w:b/>
          <w:color w:val="222222"/>
          <w:spacing w:val="0"/>
          <w:position w:val="0"/>
          <w:sz w:val="21"/>
          <w:shd w:val="clear" w:fill="FFFFFF"/>
        </w:rPr>
        <w:tab/>
      </w:r>
      <w:r>
        <w:rPr>
          <w:rFonts w:ascii="Calibri" w:hAnsi="Calibri" w:eastAsia="Calibri" w:cs="Calibri"/>
          <w:color w:val="auto"/>
          <w:spacing w:val="0"/>
          <w:position w:val="0"/>
          <w:sz w:val="22"/>
          <w:shd w:val="clear" w:fill="auto"/>
        </w:rPr>
        <w:t xml:space="preserve">After a thorough preprocessing </w:t>
      </w:r>
      <w:r>
        <w:rPr>
          <w:rFonts w:ascii="Calibri" w:hAnsi="Calibri" w:eastAsia="Calibri" w:cs="Calibri"/>
          <w:color w:val="auto"/>
          <w:spacing w:val="0"/>
          <w:position w:val="0"/>
          <w:sz w:val="22"/>
          <w:shd w:val="clear" w:fill="auto"/>
          <w:lang w:val="en-IN"/>
        </w:rPr>
        <w:t xml:space="preserve">of the data, now </w:t>
      </w:r>
      <w:r>
        <w:rPr>
          <w:rFonts w:ascii="Calibri" w:hAnsi="Calibri" w:eastAsia="Calibri" w:cs="Calibri"/>
          <w:color w:val="auto"/>
          <w:spacing w:val="0"/>
          <w:position w:val="0"/>
          <w:sz w:val="22"/>
          <w:shd w:val="clear" w:fill="auto"/>
        </w:rPr>
        <w:t>we will be using some regression models on our processed data to predict the target variable. Following are the models which we have built</w:t>
      </w:r>
      <w:r>
        <w:rPr>
          <w:rFonts w:ascii="Calibri" w:hAnsi="Calibri" w:eastAsia="Calibri" w:cs="Calibri"/>
          <w:color w:val="auto"/>
          <w:spacing w:val="0"/>
          <w:position w:val="0"/>
          <w:sz w:val="22"/>
          <w:shd w:val="clear" w:fill="auto"/>
          <w:lang w:val="en-IN"/>
        </w:rPr>
        <w:t xml:space="preserve"> upon for prediction</w:t>
      </w:r>
      <w:r>
        <w:rPr>
          <w:rFonts w:ascii="Calibri" w:hAnsi="Calibri" w:eastAsia="Calibri" w:cs="Calibri"/>
          <w:color w:val="auto"/>
          <w:spacing w:val="0"/>
          <w:position w:val="0"/>
          <w:sz w:val="22"/>
          <w:shd w:val="clear" w:fill="auto"/>
        </w:rPr>
        <w:t xml:space="preserve"> – </w:t>
      </w:r>
    </w:p>
    <w:p>
      <w:pPr>
        <w:spacing w:before="0" w:after="0" w:line="240" w:lineRule="auto"/>
        <w:ind w:left="0" w:right="0" w:firstLine="0"/>
        <w:jc w:val="left"/>
        <w:rPr>
          <w:rFonts w:ascii="Calibri" w:hAnsi="Calibri" w:eastAsia="Calibri" w:cs="Calibri"/>
          <w:color w:val="auto"/>
          <w:spacing w:val="0"/>
          <w:position w:val="0"/>
          <w:sz w:val="22"/>
          <w:shd w:val="clear" w:fill="auto"/>
        </w:rPr>
      </w:pPr>
    </w:p>
    <w:p>
      <w:pPr>
        <w:spacing w:before="0" w:after="0" w:line="240" w:lineRule="auto"/>
        <w:ind w:left="0" w:right="0" w:firstLine="0"/>
        <w:jc w:val="left"/>
        <w:rPr>
          <w:rFonts w:ascii="Calibri" w:hAnsi="Calibri" w:eastAsia="Calibri" w:cs="Calibri"/>
          <w:color w:val="auto"/>
          <w:spacing w:val="0"/>
          <w:position w:val="0"/>
          <w:sz w:val="28"/>
          <w:shd w:val="clear" w:fill="auto"/>
        </w:rPr>
      </w:pPr>
      <w:r>
        <w:rPr>
          <w:rFonts w:ascii="Calibri" w:hAnsi="Calibri" w:eastAsia="Calibri" w:cs="Calibri"/>
          <w:b/>
          <w:color w:val="auto"/>
          <w:spacing w:val="0"/>
          <w:position w:val="0"/>
          <w:sz w:val="28"/>
          <w:shd w:val="clear" w:fill="auto"/>
        </w:rPr>
        <w:t xml:space="preserve">2.2.1 </w:t>
      </w:r>
      <w:r>
        <w:rPr>
          <w:rFonts w:ascii="Calibri" w:hAnsi="Calibri" w:eastAsia="Calibri" w:cs="Calibri"/>
          <w:b/>
          <w:color w:val="auto"/>
          <w:spacing w:val="0"/>
          <w:position w:val="0"/>
          <w:sz w:val="28"/>
          <w:u w:val="single"/>
          <w:shd w:val="clear" w:fill="auto"/>
        </w:rPr>
        <w:t>Decision Tree</w:t>
      </w:r>
    </w:p>
    <w:p>
      <w:pPr>
        <w:spacing w:before="0" w:after="0" w:line="240" w:lineRule="auto"/>
        <w:ind w:left="0" w:right="0" w:firstLine="720"/>
        <w:jc w:val="left"/>
        <w:rPr>
          <w:rFonts w:ascii="Calibri" w:hAnsi="Calibri" w:eastAsia="Calibri" w:cs="Calibri"/>
          <w:color w:val="auto"/>
          <w:spacing w:val="0"/>
          <w:position w:val="0"/>
          <w:sz w:val="22"/>
          <w:shd w:val="clear" w:fill="auto"/>
        </w:rPr>
      </w:pPr>
      <w:r>
        <w:rPr>
          <w:rFonts w:ascii="Calibri" w:hAnsi="Calibri" w:eastAsia="Calibri" w:cs="Calibri"/>
          <w:color w:val="auto"/>
          <w:spacing w:val="0"/>
          <w:position w:val="0"/>
          <w:sz w:val="22"/>
          <w:shd w:val="clear" w:fill="auto"/>
        </w:rPr>
        <w:t>Decision tree is the most powerful and popular tool for classification and prediction. A Decision tree is a flowchart like tree structure, where each internal node denotes a test on an attribute, each branch represents an outcome of the test, and each leaf node (terminal node) holds a class label</w:t>
      </w:r>
      <w:r>
        <w:rPr>
          <w:rFonts w:ascii="SimSun" w:hAnsi="SimSun" w:eastAsia="SimSun" w:cs="SimSun"/>
          <w:sz w:val="24"/>
          <w:szCs w:val="24"/>
        </w:rPr>
        <w:t>.</w:t>
      </w:r>
      <w:r>
        <w:rPr>
          <w:rFonts w:ascii="Calibri" w:hAnsi="Calibri" w:eastAsia="Calibri" w:cs="Calibri"/>
          <w:color w:val="222222"/>
          <w:spacing w:val="0"/>
          <w:position w:val="0"/>
          <w:sz w:val="22"/>
          <w:shd w:val="clear" w:fill="FFFFFF"/>
        </w:rPr>
        <w:t xml:space="preserve">A decision tree </w:t>
      </w:r>
      <w:r>
        <w:rPr>
          <w:rFonts w:ascii="Calibri" w:hAnsi="Calibri" w:eastAsia="Calibri" w:cs="Calibri"/>
          <w:color w:val="222222"/>
          <w:spacing w:val="0"/>
          <w:position w:val="0"/>
          <w:sz w:val="22"/>
          <w:shd w:val="clear" w:fill="FFFFFF"/>
          <w:lang w:val="en-IN"/>
        </w:rPr>
        <w:t>basically is</w:t>
      </w:r>
      <w:r>
        <w:rPr>
          <w:rFonts w:ascii="Calibri" w:hAnsi="Calibri" w:eastAsia="Calibri" w:cs="Calibri"/>
          <w:color w:val="222222"/>
          <w:spacing w:val="0"/>
          <w:position w:val="0"/>
          <w:sz w:val="22"/>
          <w:shd w:val="clear" w:fill="FFFFFF"/>
        </w:rPr>
        <w:t xml:space="preserve"> a decision support tool that uses a tree-like graph or model of decisions and their possible consequences, including chance event outcomes, resource costs, and utility</w:t>
      </w:r>
      <w:r>
        <w:rPr>
          <w:rFonts w:ascii="Calibri" w:hAnsi="Calibri" w:eastAsia="Calibri" w:cs="Calibri"/>
          <w:color w:val="auto"/>
          <w:spacing w:val="0"/>
          <w:position w:val="0"/>
          <w:sz w:val="22"/>
          <w:shd w:val="clear" w:fill="auto"/>
        </w:rPr>
        <w:t xml:space="preserve">. Each branch connects nodes with “and” and multiple branches are connected by “or”. It can be used for classification and regression. It is a supervised machine learning algorithm. Accept continuous and categorical variables as independent variables. Extremely easy to understand by the business users. Split of decision tree is seen in the below tree. The RMSE value and R^2 value for our project in R and Python are – </w:t>
      </w:r>
    </w:p>
    <w:p>
      <w:pPr>
        <w:spacing w:before="0" w:after="0" w:line="240" w:lineRule="auto"/>
        <w:ind w:left="0" w:right="0" w:firstLine="720"/>
        <w:jc w:val="left"/>
        <w:rPr>
          <w:rFonts w:ascii="Calibri" w:hAnsi="Calibri" w:eastAsia="Calibri" w:cs="Calibri"/>
          <w:b/>
          <w:color w:val="auto"/>
          <w:spacing w:val="0"/>
          <w:position w:val="0"/>
          <w:sz w:val="22"/>
          <w:shd w:val="clear" w:fill="auto"/>
        </w:rPr>
      </w:pPr>
    </w:p>
    <w:tbl>
      <w:tblPr>
        <w:tblStyle w:val="6"/>
        <w:tblW w:w="9242" w:type="dxa"/>
        <w:tblInd w:w="0" w:type="dxa"/>
        <w:tblLayout w:type="fixed"/>
        <w:tblCellMar>
          <w:top w:w="0" w:type="dxa"/>
          <w:left w:w="10" w:type="dxa"/>
          <w:bottom w:w="0" w:type="dxa"/>
          <w:right w:w="10" w:type="dxa"/>
        </w:tblCellMar>
      </w:tblPr>
      <w:tblGrid>
        <w:gridCol w:w="3080"/>
        <w:gridCol w:w="3081"/>
        <w:gridCol w:w="3081"/>
      </w:tblGrid>
      <w:tr>
        <w:tblPrEx>
          <w:tblLayout w:type="fixed"/>
          <w:tblCellMar>
            <w:top w:w="0" w:type="dxa"/>
            <w:left w:w="10" w:type="dxa"/>
            <w:bottom w:w="0" w:type="dxa"/>
            <w:right w:w="10" w:type="dxa"/>
          </w:tblCellMar>
        </w:tblPrEx>
        <w:trPr>
          <w:trHeight w:val="0" w:hRule="atLeast"/>
        </w:trPr>
        <w:tc>
          <w:tcPr>
            <w:tcW w:w="30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Decision Tree</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PYTHON</w:t>
            </w:r>
          </w:p>
        </w:tc>
      </w:tr>
      <w:tr>
        <w:tblPrEx>
          <w:tblLayout w:type="fixed"/>
          <w:tblCellMar>
            <w:top w:w="0" w:type="dxa"/>
            <w:left w:w="10" w:type="dxa"/>
            <w:bottom w:w="0" w:type="dxa"/>
            <w:right w:w="10" w:type="dxa"/>
          </w:tblCellMar>
        </w:tblPrEx>
        <w:trPr>
          <w:trHeight w:val="1" w:hRule="atLeast"/>
        </w:trPr>
        <w:tc>
          <w:tcPr>
            <w:tcW w:w="30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RMSE Train</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0.410</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0.573</w:t>
            </w:r>
          </w:p>
        </w:tc>
      </w:tr>
      <w:tr>
        <w:tblPrEx>
          <w:tblLayout w:type="fixed"/>
          <w:tblCellMar>
            <w:top w:w="0" w:type="dxa"/>
            <w:left w:w="10" w:type="dxa"/>
            <w:bottom w:w="0" w:type="dxa"/>
            <w:right w:w="10" w:type="dxa"/>
          </w:tblCellMar>
        </w:tblPrEx>
        <w:trPr>
          <w:trHeight w:val="1" w:hRule="atLeast"/>
        </w:trPr>
        <w:tc>
          <w:tcPr>
            <w:tcW w:w="30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RMSE Test</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0.363</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0.568</w:t>
            </w:r>
          </w:p>
        </w:tc>
      </w:tr>
      <w:tr>
        <w:tblPrEx>
          <w:tblLayout w:type="fixed"/>
          <w:tblCellMar>
            <w:top w:w="0" w:type="dxa"/>
            <w:left w:w="10" w:type="dxa"/>
            <w:bottom w:w="0" w:type="dxa"/>
            <w:right w:w="10" w:type="dxa"/>
          </w:tblCellMar>
        </w:tblPrEx>
        <w:trPr>
          <w:trHeight w:val="1" w:hRule="atLeast"/>
        </w:trPr>
        <w:tc>
          <w:tcPr>
            <w:tcW w:w="30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R^2 Test</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0.98</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0.96</w:t>
            </w:r>
          </w:p>
        </w:tc>
      </w:tr>
    </w:tbl>
    <w:p>
      <w:pPr>
        <w:spacing w:before="0" w:after="0" w:line="240" w:lineRule="auto"/>
        <w:ind w:left="0" w:right="0" w:firstLine="0"/>
        <w:jc w:val="left"/>
        <w:rPr>
          <w:rFonts w:ascii="Calibri" w:hAnsi="Calibri" w:eastAsia="Calibri" w:cs="Calibri"/>
          <w:b/>
          <w:color w:val="auto"/>
          <w:spacing w:val="0"/>
          <w:position w:val="0"/>
          <w:sz w:val="28"/>
          <w:shd w:val="clear" w:fill="auto"/>
        </w:rPr>
      </w:pPr>
    </w:p>
    <w:p>
      <w:pPr>
        <w:spacing w:before="0" w:after="0" w:line="240" w:lineRule="auto"/>
        <w:ind w:left="0" w:right="0" w:firstLine="0"/>
        <w:jc w:val="left"/>
        <w:rPr>
          <w:rFonts w:ascii="Calibri" w:hAnsi="Calibri" w:eastAsia="Calibri" w:cs="Calibri"/>
          <w:b/>
          <w:color w:val="auto"/>
          <w:spacing w:val="0"/>
          <w:position w:val="0"/>
          <w:sz w:val="28"/>
          <w:shd w:val="clear" w:fill="auto"/>
        </w:rPr>
      </w:pPr>
    </w:p>
    <w:p>
      <w:pPr>
        <w:spacing w:before="0" w:after="0" w:line="240" w:lineRule="auto"/>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2.2.2 </w:t>
      </w:r>
      <w:r>
        <w:rPr>
          <w:rFonts w:ascii="Calibri" w:hAnsi="Calibri" w:eastAsia="Calibri" w:cs="Calibri"/>
          <w:b/>
          <w:color w:val="auto"/>
          <w:spacing w:val="0"/>
          <w:position w:val="0"/>
          <w:sz w:val="28"/>
          <w:u w:val="single"/>
          <w:shd w:val="clear" w:fill="auto"/>
        </w:rPr>
        <w:t>Random Forest</w:t>
      </w:r>
    </w:p>
    <w:p>
      <w:pPr>
        <w:spacing w:before="0" w:after="0" w:line="240" w:lineRule="auto"/>
        <w:ind w:left="0" w:right="0" w:firstLine="0"/>
        <w:jc w:val="both"/>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2"/>
          <w:shd w:val="clear" w:fill="auto"/>
        </w:rPr>
        <w:tab/>
      </w:r>
      <w:r>
        <w:rPr>
          <w:rFonts w:ascii="Calibri" w:hAnsi="Calibri" w:eastAsia="Calibri" w:cs="Calibri"/>
          <w:color w:val="auto"/>
          <w:spacing w:val="0"/>
          <w:position w:val="0"/>
          <w:sz w:val="24"/>
          <w:shd w:val="clear" w:fill="auto"/>
        </w:rPr>
        <w:t xml:space="preserve">Random Forest is a flexible, easy to use machine learning algorithm that produces, even without hyper-parameter tuning, a great result most of the time. It is also one of the most used algorithms, because it’s simplicity and the fact that it can be used for both classification and regression tasks.Random Forest is an ensemble technique that consists of many decision trees. The idea behind Random Forest is to build n number of trees to have more accuracy in dataset. It is called random forest as we are building n no. of trees randomly. In other words, to build the decision trees it selects randomly n no of variables and n no of observations to build each decision tree. It means to build each decision tree on random forest we are not going to use the same data. </w:t>
      </w:r>
      <w:r>
        <w:rPr>
          <w:rFonts w:ascii="Calibri" w:hAnsi="Calibri" w:eastAsia="Calibri" w:cs="Calibri"/>
          <w:color w:val="auto"/>
          <w:spacing w:val="0"/>
          <w:position w:val="0"/>
          <w:sz w:val="22"/>
          <w:shd w:val="clear" w:fill="auto"/>
        </w:rPr>
        <w:t>The RMSE value and R^2 value for our project in R and Python are –</w:t>
      </w:r>
    </w:p>
    <w:p>
      <w:pPr>
        <w:spacing w:before="0" w:after="0" w:line="240" w:lineRule="auto"/>
        <w:ind w:left="0" w:right="0" w:firstLine="0"/>
        <w:jc w:val="both"/>
        <w:rPr>
          <w:rFonts w:ascii="Calibri" w:hAnsi="Calibri" w:eastAsia="Calibri" w:cs="Calibri"/>
          <w:color w:val="auto"/>
          <w:spacing w:val="0"/>
          <w:position w:val="0"/>
          <w:sz w:val="24"/>
          <w:shd w:val="clear" w:fill="auto"/>
        </w:rPr>
      </w:pPr>
    </w:p>
    <w:tbl>
      <w:tblPr>
        <w:tblStyle w:val="6"/>
        <w:tblW w:w="9242" w:type="dxa"/>
        <w:tblInd w:w="0" w:type="dxa"/>
        <w:tblLayout w:type="fixed"/>
        <w:tblCellMar>
          <w:top w:w="0" w:type="dxa"/>
          <w:left w:w="10" w:type="dxa"/>
          <w:bottom w:w="0" w:type="dxa"/>
          <w:right w:w="10" w:type="dxa"/>
        </w:tblCellMar>
      </w:tblPr>
      <w:tblGrid>
        <w:gridCol w:w="3080"/>
        <w:gridCol w:w="3081"/>
        <w:gridCol w:w="3081"/>
      </w:tblGrid>
      <w:tr>
        <w:tblPrEx>
          <w:tblLayout w:type="fixed"/>
          <w:tblCellMar>
            <w:top w:w="0" w:type="dxa"/>
            <w:left w:w="10" w:type="dxa"/>
            <w:bottom w:w="0" w:type="dxa"/>
            <w:right w:w="10" w:type="dxa"/>
          </w:tblCellMar>
        </w:tblPrEx>
        <w:trPr>
          <w:trHeight w:val="1" w:hRule="atLeast"/>
        </w:trPr>
        <w:tc>
          <w:tcPr>
            <w:tcW w:w="30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Random Forest</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PYTHON</w:t>
            </w:r>
          </w:p>
        </w:tc>
      </w:tr>
      <w:tr>
        <w:tblPrEx>
          <w:tblLayout w:type="fixed"/>
          <w:tblCellMar>
            <w:top w:w="0" w:type="dxa"/>
            <w:left w:w="10" w:type="dxa"/>
            <w:bottom w:w="0" w:type="dxa"/>
            <w:right w:w="10" w:type="dxa"/>
          </w:tblCellMar>
        </w:tblPrEx>
        <w:trPr>
          <w:trHeight w:val="1" w:hRule="atLeast"/>
        </w:trPr>
        <w:tc>
          <w:tcPr>
            <w:tcW w:w="30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RMSE Train</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0.369</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0.033</w:t>
            </w:r>
          </w:p>
        </w:tc>
      </w:tr>
      <w:tr>
        <w:tblPrEx>
          <w:tblLayout w:type="fixed"/>
          <w:tblCellMar>
            <w:top w:w="0" w:type="dxa"/>
            <w:left w:w="10" w:type="dxa"/>
            <w:bottom w:w="0" w:type="dxa"/>
            <w:right w:w="10" w:type="dxa"/>
          </w:tblCellMar>
        </w:tblPrEx>
        <w:trPr>
          <w:trHeight w:val="1" w:hRule="atLeast"/>
        </w:trPr>
        <w:tc>
          <w:tcPr>
            <w:tcW w:w="30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RMSE Test</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0.614</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0.029</w:t>
            </w:r>
          </w:p>
        </w:tc>
      </w:tr>
      <w:tr>
        <w:tblPrEx>
          <w:tblLayout w:type="fixed"/>
          <w:tblCellMar>
            <w:top w:w="0" w:type="dxa"/>
            <w:left w:w="10" w:type="dxa"/>
            <w:bottom w:w="0" w:type="dxa"/>
            <w:right w:w="10" w:type="dxa"/>
          </w:tblCellMar>
        </w:tblPrEx>
        <w:trPr>
          <w:trHeight w:val="1" w:hRule="atLeast"/>
        </w:trPr>
        <w:tc>
          <w:tcPr>
            <w:tcW w:w="30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R^2 Test</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0.96</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0.99</w:t>
            </w:r>
          </w:p>
        </w:tc>
      </w:tr>
    </w:tbl>
    <w:p>
      <w:pPr>
        <w:spacing w:before="0" w:after="0" w:line="240" w:lineRule="auto"/>
        <w:ind w:left="0" w:right="0" w:firstLine="0"/>
        <w:jc w:val="left"/>
        <w:rPr>
          <w:rFonts w:ascii="Calibri" w:hAnsi="Calibri" w:eastAsia="Calibri" w:cs="Calibri"/>
          <w:b/>
          <w:color w:val="auto"/>
          <w:spacing w:val="0"/>
          <w:position w:val="0"/>
          <w:sz w:val="22"/>
          <w:shd w:val="clear" w:fill="auto"/>
        </w:rPr>
      </w:pPr>
    </w:p>
    <w:p>
      <w:pPr>
        <w:spacing w:before="0" w:after="0" w:line="240" w:lineRule="auto"/>
        <w:ind w:left="0" w:right="0" w:firstLine="0"/>
        <w:jc w:val="left"/>
        <w:rPr>
          <w:rFonts w:ascii="Calibri" w:hAnsi="Calibri" w:eastAsia="Calibri" w:cs="Calibri"/>
          <w:b/>
          <w:color w:val="auto"/>
          <w:spacing w:val="0"/>
          <w:position w:val="0"/>
          <w:sz w:val="28"/>
          <w:shd w:val="clear" w:fill="auto"/>
        </w:rPr>
      </w:pPr>
    </w:p>
    <w:p>
      <w:pPr>
        <w:spacing w:before="0" w:after="0" w:line="240" w:lineRule="auto"/>
        <w:ind w:left="0" w:right="0" w:firstLine="0"/>
        <w:jc w:val="left"/>
        <w:rPr>
          <w:rFonts w:ascii="Calibri" w:hAnsi="Calibri" w:eastAsia="Calibri" w:cs="Calibri"/>
          <w:b/>
          <w:color w:val="auto"/>
          <w:spacing w:val="0"/>
          <w:position w:val="0"/>
          <w:sz w:val="28"/>
          <w:shd w:val="clear" w:fill="auto"/>
        </w:rPr>
      </w:pPr>
      <w:r>
        <w:rPr>
          <w:rFonts w:ascii="Calibri" w:hAnsi="Calibri" w:eastAsia="Calibri" w:cs="Calibri"/>
          <w:b/>
          <w:color w:val="auto"/>
          <w:spacing w:val="0"/>
          <w:position w:val="0"/>
          <w:sz w:val="28"/>
          <w:shd w:val="clear" w:fill="auto"/>
        </w:rPr>
        <w:t xml:space="preserve">2.2.3 </w:t>
      </w:r>
      <w:r>
        <w:rPr>
          <w:rFonts w:ascii="Calibri" w:hAnsi="Calibri" w:eastAsia="Calibri" w:cs="Calibri"/>
          <w:b/>
          <w:color w:val="auto"/>
          <w:spacing w:val="0"/>
          <w:position w:val="0"/>
          <w:sz w:val="28"/>
          <w:u w:val="single"/>
          <w:shd w:val="clear" w:fill="auto"/>
        </w:rPr>
        <w:t>Liner Regression</w:t>
      </w:r>
    </w:p>
    <w:p>
      <w:pPr>
        <w:pStyle w:val="2"/>
        <w:keepNext w:val="0"/>
        <w:keepLines w:val="0"/>
        <w:widowControl/>
        <w:suppressLineNumbers w:val="0"/>
        <w:jc w:val="left"/>
        <w:rPr>
          <w:rFonts w:ascii="Calibri" w:hAnsi="Calibri" w:eastAsia="Calibri" w:cs="Calibri"/>
          <w:color w:val="auto"/>
          <w:spacing w:val="0"/>
          <w:position w:val="0"/>
          <w:sz w:val="24"/>
          <w:shd w:val="clear" w:fill="auto"/>
        </w:rPr>
      </w:pPr>
      <w:r>
        <w:rPr>
          <w:rFonts w:ascii="Calibri" w:hAnsi="Calibri" w:eastAsia="Calibri" w:cs="Calibri"/>
          <w:b/>
          <w:color w:val="auto"/>
          <w:spacing w:val="0"/>
          <w:position w:val="0"/>
          <w:sz w:val="22"/>
          <w:shd w:val="clear" w:fill="auto"/>
        </w:rPr>
        <w:tab/>
      </w:r>
      <w:r>
        <w:rPr>
          <w:rFonts w:ascii="Calibri" w:hAnsi="Calibri" w:eastAsia="Calibri" w:cs="Calibri"/>
          <w:color w:val="auto"/>
          <w:spacing w:val="0"/>
          <w:position w:val="0"/>
          <w:sz w:val="24"/>
          <w:shd w:val="clear" w:fill="auto"/>
        </w:rPr>
        <w:t>Linear regression is a linear model, e.g. a model that assumes a linear relationship between the input variables (x) and the single output variable (y). More specifically, that y can be calculated from a linear combination of the input variables (x).When there is a single input variable (x), the method is referred to as simple linear regression. When there are multiple input variables, literature from statistics often refers to the method as multiple linear regression.Linear Regression is one of the statistical methods of prediction. It is applicable only on continuous data. To build any model we have some assumptions to put on data and model. Here are the assumptions to the linear regression model.</w:t>
      </w:r>
    </w:p>
    <w:p>
      <w:pPr>
        <w:spacing w:before="0" w:after="0" w:line="240" w:lineRule="auto"/>
        <w:ind w:left="0" w:right="0" w:firstLine="0"/>
        <w:jc w:val="left"/>
        <w:rPr>
          <w:rFonts w:ascii="Calibri" w:hAnsi="Calibri" w:eastAsia="Calibri" w:cs="Calibri"/>
          <w:b/>
          <w:color w:val="auto"/>
          <w:spacing w:val="0"/>
          <w:position w:val="0"/>
          <w:sz w:val="22"/>
          <w:shd w:val="clear" w:fill="auto"/>
        </w:rPr>
      </w:pPr>
    </w:p>
    <w:tbl>
      <w:tblPr>
        <w:tblStyle w:val="6"/>
        <w:tblW w:w="9242" w:type="dxa"/>
        <w:tblInd w:w="0" w:type="dxa"/>
        <w:tblLayout w:type="fixed"/>
        <w:tblCellMar>
          <w:top w:w="0" w:type="dxa"/>
          <w:left w:w="10" w:type="dxa"/>
          <w:bottom w:w="0" w:type="dxa"/>
          <w:right w:w="10" w:type="dxa"/>
        </w:tblCellMar>
      </w:tblPr>
      <w:tblGrid>
        <w:gridCol w:w="3080"/>
        <w:gridCol w:w="3081"/>
        <w:gridCol w:w="3081"/>
      </w:tblGrid>
      <w:tr>
        <w:tblPrEx>
          <w:tblLayout w:type="fixed"/>
          <w:tblCellMar>
            <w:top w:w="0" w:type="dxa"/>
            <w:left w:w="10" w:type="dxa"/>
            <w:bottom w:w="0" w:type="dxa"/>
            <w:right w:w="10" w:type="dxa"/>
          </w:tblCellMar>
        </w:tblPrEx>
        <w:trPr>
          <w:trHeight w:val="1" w:hRule="atLeast"/>
        </w:trPr>
        <w:tc>
          <w:tcPr>
            <w:tcW w:w="30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Linear Regression</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PYTHON</w:t>
            </w:r>
          </w:p>
        </w:tc>
      </w:tr>
      <w:tr>
        <w:tblPrEx>
          <w:tblLayout w:type="fixed"/>
          <w:tblCellMar>
            <w:top w:w="0" w:type="dxa"/>
            <w:left w:w="10" w:type="dxa"/>
            <w:bottom w:w="0" w:type="dxa"/>
            <w:right w:w="10" w:type="dxa"/>
          </w:tblCellMar>
        </w:tblPrEx>
        <w:trPr>
          <w:trHeight w:val="1" w:hRule="atLeast"/>
        </w:trPr>
        <w:tc>
          <w:tcPr>
            <w:tcW w:w="30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RMSE Train</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0.001</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4.34e-15</w:t>
            </w:r>
          </w:p>
        </w:tc>
      </w:tr>
      <w:tr>
        <w:tblPrEx>
          <w:tblLayout w:type="fixed"/>
          <w:tblCellMar>
            <w:top w:w="0" w:type="dxa"/>
            <w:left w:w="10" w:type="dxa"/>
            <w:bottom w:w="0" w:type="dxa"/>
            <w:right w:w="10" w:type="dxa"/>
          </w:tblCellMar>
        </w:tblPrEx>
        <w:trPr>
          <w:trHeight w:val="1" w:hRule="atLeast"/>
        </w:trPr>
        <w:tc>
          <w:tcPr>
            <w:tcW w:w="30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RMSE Test</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0.001</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4.14e-15</w:t>
            </w:r>
          </w:p>
        </w:tc>
      </w:tr>
      <w:tr>
        <w:tblPrEx>
          <w:tblLayout w:type="fixed"/>
          <w:tblCellMar>
            <w:top w:w="0" w:type="dxa"/>
            <w:left w:w="10" w:type="dxa"/>
            <w:bottom w:w="0" w:type="dxa"/>
            <w:right w:w="10" w:type="dxa"/>
          </w:tblCellMar>
        </w:tblPrEx>
        <w:trPr>
          <w:trHeight w:val="1" w:hRule="atLeast"/>
        </w:trPr>
        <w:tc>
          <w:tcPr>
            <w:tcW w:w="30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R^2 Test</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0.99</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1</w:t>
            </w:r>
          </w:p>
        </w:tc>
      </w:tr>
    </w:tbl>
    <w:p>
      <w:pPr>
        <w:spacing w:before="0" w:after="0" w:line="240" w:lineRule="auto"/>
        <w:ind w:left="0" w:right="0" w:firstLine="0"/>
        <w:jc w:val="left"/>
        <w:rPr>
          <w:rFonts w:ascii="Calibri" w:hAnsi="Calibri" w:eastAsia="Calibri" w:cs="Calibri"/>
          <w:b/>
          <w:color w:val="auto"/>
          <w:spacing w:val="0"/>
          <w:position w:val="0"/>
          <w:sz w:val="22"/>
          <w:shd w:val="clear" w:fill="auto"/>
        </w:rPr>
      </w:pPr>
    </w:p>
    <w:p>
      <w:pPr>
        <w:spacing w:before="0" w:after="0" w:line="240" w:lineRule="auto"/>
        <w:ind w:left="0" w:right="0" w:firstLine="0"/>
        <w:jc w:val="left"/>
        <w:rPr>
          <w:rFonts w:ascii="Calibri" w:hAnsi="Calibri" w:eastAsia="Calibri" w:cs="Calibri"/>
          <w:b/>
          <w:color w:val="222222"/>
          <w:spacing w:val="0"/>
          <w:position w:val="0"/>
          <w:sz w:val="28"/>
          <w:shd w:val="clear" w:fill="FFFFFF"/>
        </w:rPr>
      </w:pPr>
    </w:p>
    <w:p>
      <w:pPr>
        <w:spacing w:before="0" w:after="0" w:line="240" w:lineRule="auto"/>
        <w:ind w:left="0" w:right="0" w:firstLine="0"/>
        <w:jc w:val="left"/>
        <w:rPr>
          <w:rFonts w:ascii="Calibri" w:hAnsi="Calibri" w:eastAsia="Calibri" w:cs="Calibri"/>
          <w:b/>
          <w:color w:val="222222"/>
          <w:spacing w:val="0"/>
          <w:position w:val="0"/>
          <w:sz w:val="28"/>
          <w:shd w:val="clear" w:fill="FFFFFF"/>
        </w:rPr>
      </w:pPr>
      <w:r>
        <w:rPr>
          <w:rFonts w:ascii="Calibri" w:hAnsi="Calibri" w:eastAsia="Calibri" w:cs="Calibri"/>
          <w:b/>
          <w:color w:val="222222"/>
          <w:spacing w:val="0"/>
          <w:position w:val="0"/>
          <w:sz w:val="28"/>
          <w:shd w:val="clear" w:fill="FFFFFF"/>
        </w:rPr>
        <w:t xml:space="preserve">2.2.4 </w:t>
      </w:r>
      <w:r>
        <w:rPr>
          <w:rFonts w:ascii="Calibri" w:hAnsi="Calibri" w:eastAsia="Calibri" w:cs="Calibri"/>
          <w:b/>
          <w:color w:val="222222"/>
          <w:spacing w:val="0"/>
          <w:position w:val="0"/>
          <w:sz w:val="28"/>
          <w:u w:val="single"/>
          <w:shd w:val="clear" w:fill="FFFFFF"/>
        </w:rPr>
        <w:t>Gradient boosting</w:t>
      </w:r>
      <w:r>
        <w:rPr>
          <w:rFonts w:ascii="Calibri" w:hAnsi="Calibri" w:eastAsia="Calibri" w:cs="Calibri"/>
          <w:color w:val="222222"/>
          <w:spacing w:val="0"/>
          <w:position w:val="0"/>
          <w:sz w:val="28"/>
          <w:shd w:val="clear" w:fill="FFFFFF"/>
        </w:rPr>
        <w:t> </w:t>
      </w:r>
      <w:r>
        <w:rPr>
          <w:rFonts w:ascii="Calibri" w:hAnsi="Calibri" w:eastAsia="Calibri" w:cs="Calibri"/>
          <w:b/>
          <w:color w:val="222222"/>
          <w:spacing w:val="0"/>
          <w:position w:val="0"/>
          <w:sz w:val="28"/>
          <w:shd w:val="clear" w:fill="FFFFFF"/>
        </w:rPr>
        <w:t xml:space="preserve"> </w:t>
      </w:r>
    </w:p>
    <w:p>
      <w:pPr>
        <w:spacing w:before="0" w:after="0" w:line="240" w:lineRule="auto"/>
        <w:ind w:left="0" w:right="0" w:firstLine="720"/>
        <w:jc w:val="left"/>
        <w:rPr>
          <w:rFonts w:ascii="Calibri" w:hAnsi="Calibri" w:eastAsia="Calibri" w:cs="Calibri"/>
          <w:color w:val="auto"/>
          <w:spacing w:val="0"/>
          <w:kern w:val="0"/>
          <w:position w:val="0"/>
          <w:sz w:val="24"/>
          <w:szCs w:val="24"/>
          <w:shd w:val="clear" w:fill="auto"/>
          <w:lang w:val="en-US" w:eastAsia="zh-CN" w:bidi="ar"/>
        </w:rPr>
      </w:pPr>
      <w:r>
        <w:rPr>
          <w:rFonts w:ascii="Arial" w:hAnsi="Arial" w:eastAsia="Arial" w:cs="Arial"/>
          <w:b/>
          <w:color w:val="222222"/>
          <w:spacing w:val="0"/>
          <w:position w:val="0"/>
          <w:sz w:val="21"/>
          <w:shd w:val="clear" w:fill="FFFFFF"/>
        </w:rPr>
        <w:t>Gradient boosting</w:t>
      </w:r>
      <w:r>
        <w:rPr>
          <w:rFonts w:ascii="Arial" w:hAnsi="Arial" w:eastAsia="Arial" w:cs="Arial"/>
          <w:color w:val="222222"/>
          <w:spacing w:val="0"/>
          <w:position w:val="0"/>
          <w:sz w:val="21"/>
          <w:shd w:val="clear" w:fill="FFFFFF"/>
        </w:rPr>
        <w:t> </w:t>
      </w:r>
      <w:r>
        <w:rPr>
          <w:rFonts w:ascii="Calibri" w:hAnsi="Calibri" w:eastAsia="Calibri" w:cs="Calibri"/>
          <w:color w:val="auto"/>
          <w:spacing w:val="0"/>
          <w:kern w:val="0"/>
          <w:position w:val="0"/>
          <w:sz w:val="24"/>
          <w:szCs w:val="24"/>
          <w:shd w:val="clear" w:fill="auto"/>
          <w:lang w:val="en-US" w:eastAsia="zh-CN" w:bidi="ar"/>
        </w:rPr>
        <w:t>is a machine learning technique for regression and classification problems, which produces a prediction model in the form of an ensemble of weak prediction models, typically </w:t>
      </w:r>
      <w:r>
        <w:rPr>
          <w:rFonts w:ascii="Calibri" w:hAnsi="Calibri" w:eastAsia="Calibri" w:cs="Calibri"/>
          <w:color w:val="auto"/>
          <w:spacing w:val="0"/>
          <w:kern w:val="0"/>
          <w:position w:val="0"/>
          <w:sz w:val="24"/>
          <w:szCs w:val="24"/>
          <w:shd w:val="clear" w:fill="auto"/>
          <w:lang w:val="en-IN" w:eastAsia="zh-CN" w:bidi="ar"/>
        </w:rPr>
        <w:t xml:space="preserve">the </w:t>
      </w:r>
      <w:r>
        <w:rPr>
          <w:rFonts w:ascii="Calibri" w:hAnsi="Calibri" w:eastAsia="Calibri" w:cs="Calibri"/>
          <w:color w:val="auto"/>
          <w:spacing w:val="0"/>
          <w:kern w:val="0"/>
          <w:position w:val="0"/>
          <w:sz w:val="24"/>
          <w:szCs w:val="24"/>
          <w:shd w:val="clear" w:fill="auto"/>
          <w:lang w:val="en-US" w:eastAsia="zh-CN" w:bidi="ar"/>
        </w:rPr>
        <w:t xml:space="preserve">decision trees. It builds </w:t>
      </w:r>
      <w:r>
        <w:rPr>
          <w:rFonts w:ascii="Calibri" w:hAnsi="Calibri" w:eastAsia="Calibri" w:cs="Calibri"/>
          <w:color w:val="auto"/>
          <w:spacing w:val="0"/>
          <w:kern w:val="0"/>
          <w:position w:val="0"/>
          <w:sz w:val="24"/>
          <w:szCs w:val="24"/>
          <w:shd w:val="clear" w:fill="auto"/>
          <w:lang w:val="en-IN" w:eastAsia="zh-CN" w:bidi="ar"/>
        </w:rPr>
        <w:t xml:space="preserve">up </w:t>
      </w:r>
      <w:r>
        <w:rPr>
          <w:rFonts w:ascii="Calibri" w:hAnsi="Calibri" w:eastAsia="Calibri" w:cs="Calibri"/>
          <w:color w:val="auto"/>
          <w:spacing w:val="0"/>
          <w:kern w:val="0"/>
          <w:position w:val="0"/>
          <w:sz w:val="24"/>
          <w:szCs w:val="24"/>
          <w:shd w:val="clear" w:fill="auto"/>
          <w:lang w:val="en-US" w:eastAsia="zh-CN" w:bidi="ar"/>
        </w:rPr>
        <w:t>the model in a stage-wise fashion like other boosting methods do, and it generalizes them by allowing optimization of an arbitrary differentiable loss function.When you print a gbm model, it will remind you how many trees or iterations were used in its execution. Using its internal calculations such as Variable Importance, it will also point whether any of the predictor variables had zero influence in the model.</w:t>
      </w:r>
    </w:p>
    <w:tbl>
      <w:tblPr>
        <w:tblStyle w:val="6"/>
        <w:tblW w:w="9242" w:type="dxa"/>
        <w:tblInd w:w="0" w:type="dxa"/>
        <w:tblLayout w:type="fixed"/>
        <w:tblCellMar>
          <w:top w:w="0" w:type="dxa"/>
          <w:left w:w="10" w:type="dxa"/>
          <w:bottom w:w="0" w:type="dxa"/>
          <w:right w:w="10" w:type="dxa"/>
        </w:tblCellMar>
      </w:tblPr>
      <w:tblGrid>
        <w:gridCol w:w="3080"/>
        <w:gridCol w:w="3081"/>
        <w:gridCol w:w="3081"/>
      </w:tblGrid>
      <w:tr>
        <w:tblPrEx>
          <w:tblLayout w:type="fixed"/>
          <w:tblCellMar>
            <w:top w:w="0" w:type="dxa"/>
            <w:left w:w="10" w:type="dxa"/>
            <w:bottom w:w="0" w:type="dxa"/>
            <w:right w:w="10" w:type="dxa"/>
          </w:tblCellMar>
        </w:tblPrEx>
        <w:trPr>
          <w:trHeight w:val="1" w:hRule="atLeast"/>
        </w:trPr>
        <w:tc>
          <w:tcPr>
            <w:tcW w:w="30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Gradient boosting</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PYTHON</w:t>
            </w:r>
          </w:p>
        </w:tc>
      </w:tr>
      <w:tr>
        <w:tblPrEx>
          <w:tblLayout w:type="fixed"/>
          <w:tblCellMar>
            <w:top w:w="0" w:type="dxa"/>
            <w:left w:w="10" w:type="dxa"/>
            <w:bottom w:w="0" w:type="dxa"/>
            <w:right w:w="10" w:type="dxa"/>
          </w:tblCellMar>
        </w:tblPrEx>
        <w:trPr>
          <w:trHeight w:val="1" w:hRule="atLeast"/>
        </w:trPr>
        <w:tc>
          <w:tcPr>
            <w:tcW w:w="30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RMSE Train</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2.276</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0.001</w:t>
            </w:r>
          </w:p>
        </w:tc>
      </w:tr>
      <w:tr>
        <w:tblPrEx>
          <w:tblLayout w:type="fixed"/>
          <w:tblCellMar>
            <w:top w:w="0" w:type="dxa"/>
            <w:left w:w="10" w:type="dxa"/>
            <w:bottom w:w="0" w:type="dxa"/>
            <w:right w:w="10" w:type="dxa"/>
          </w:tblCellMar>
        </w:tblPrEx>
        <w:trPr>
          <w:trHeight w:val="1" w:hRule="atLeast"/>
        </w:trPr>
        <w:tc>
          <w:tcPr>
            <w:tcW w:w="30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RMSE Test</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1.818</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0.001</w:t>
            </w:r>
          </w:p>
        </w:tc>
      </w:tr>
      <w:tr>
        <w:tblPrEx>
          <w:tblLayout w:type="fixed"/>
          <w:tblCellMar>
            <w:top w:w="0" w:type="dxa"/>
            <w:left w:w="10" w:type="dxa"/>
            <w:bottom w:w="0" w:type="dxa"/>
            <w:right w:w="10" w:type="dxa"/>
          </w:tblCellMar>
        </w:tblPrEx>
        <w:trPr>
          <w:trHeight w:val="0" w:hRule="atLeast"/>
        </w:trPr>
        <w:tc>
          <w:tcPr>
            <w:tcW w:w="3080"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b/>
                <w:color w:val="auto"/>
                <w:spacing w:val="0"/>
                <w:position w:val="0"/>
                <w:sz w:val="24"/>
                <w:shd w:val="clear" w:fill="auto"/>
              </w:rPr>
              <w:t>R^2</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0.91</w:t>
            </w:r>
          </w:p>
        </w:tc>
        <w:tc>
          <w:tcPr>
            <w:tcW w:w="30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top"/>
          </w:tcPr>
          <w:p>
            <w:pPr>
              <w:spacing w:before="0" w:after="0" w:line="240" w:lineRule="auto"/>
              <w:ind w:left="0" w:right="0" w:firstLine="0"/>
              <w:jc w:val="center"/>
              <w:rPr>
                <w:rFonts w:ascii="Calibri" w:hAnsi="Calibri" w:eastAsia="Calibri" w:cs="Calibri"/>
                <w:color w:val="auto"/>
                <w:spacing w:val="0"/>
                <w:position w:val="0"/>
                <w:shd w:val="clear" w:fill="auto"/>
              </w:rPr>
            </w:pPr>
            <w:r>
              <w:rPr>
                <w:rFonts w:ascii="Calibri" w:hAnsi="Calibri" w:eastAsia="Calibri" w:cs="Calibri"/>
                <w:color w:val="auto"/>
                <w:spacing w:val="0"/>
                <w:position w:val="0"/>
                <w:sz w:val="24"/>
                <w:shd w:val="clear" w:fill="auto"/>
              </w:rPr>
              <w:t>0.99</w:t>
            </w:r>
          </w:p>
        </w:tc>
      </w:tr>
    </w:tbl>
    <w:p>
      <w:pPr>
        <w:spacing w:before="0" w:after="0" w:line="240" w:lineRule="auto"/>
        <w:ind w:left="0" w:right="0" w:firstLine="0"/>
        <w:jc w:val="left"/>
        <w:rPr>
          <w:rFonts w:ascii="Calibri" w:hAnsi="Calibri" w:eastAsia="Calibri" w:cs="Calibri"/>
          <w:b/>
          <w:color w:val="auto"/>
          <w:spacing w:val="0"/>
          <w:position w:val="0"/>
          <w:sz w:val="40"/>
          <w:shd w:val="clear" w:fill="auto"/>
        </w:rPr>
      </w:pPr>
    </w:p>
    <w:p>
      <w:pPr>
        <w:spacing w:before="0" w:after="0" w:line="240" w:lineRule="auto"/>
        <w:ind w:left="0" w:right="0" w:firstLine="0"/>
        <w:jc w:val="left"/>
        <w:rPr>
          <w:rFonts w:ascii="Calibri" w:hAnsi="Calibri" w:eastAsia="Calibri" w:cs="Calibri"/>
          <w:b/>
          <w:color w:val="auto"/>
          <w:spacing w:val="0"/>
          <w:position w:val="0"/>
          <w:sz w:val="40"/>
          <w:u w:val="single"/>
          <w:shd w:val="clear" w:fill="auto"/>
        </w:rPr>
      </w:pPr>
      <w:r>
        <w:rPr>
          <w:rFonts w:ascii="Calibri" w:hAnsi="Calibri" w:eastAsia="Calibri" w:cs="Calibri"/>
          <w:b/>
          <w:color w:val="auto"/>
          <w:spacing w:val="0"/>
          <w:position w:val="0"/>
          <w:sz w:val="40"/>
          <w:u w:val="single"/>
          <w:shd w:val="clear" w:fill="auto"/>
        </w:rPr>
        <w:t>Chapter 3</w:t>
      </w:r>
    </w:p>
    <w:p>
      <w:pPr>
        <w:spacing w:before="0" w:after="0" w:line="240" w:lineRule="auto"/>
        <w:ind w:left="0" w:right="0" w:firstLine="0"/>
        <w:jc w:val="left"/>
        <w:rPr>
          <w:rFonts w:ascii="Calibri" w:hAnsi="Calibri" w:eastAsia="Calibri" w:cs="Calibri"/>
          <w:b/>
          <w:color w:val="auto"/>
          <w:spacing w:val="0"/>
          <w:position w:val="0"/>
          <w:sz w:val="36"/>
          <w:u w:val="single"/>
          <w:shd w:val="clear" w:fill="auto"/>
        </w:rPr>
      </w:pPr>
      <w:r>
        <w:rPr>
          <w:rFonts w:ascii="Calibri" w:hAnsi="Calibri" w:eastAsia="Calibri" w:cs="Calibri"/>
          <w:b/>
          <w:color w:val="auto"/>
          <w:spacing w:val="0"/>
          <w:position w:val="0"/>
          <w:sz w:val="36"/>
          <w:u w:val="single"/>
          <w:shd w:val="clear" w:fill="auto"/>
        </w:rPr>
        <w:t>Conclusion</w:t>
      </w:r>
    </w:p>
    <w:p>
      <w:pPr>
        <w:spacing w:before="0" w:after="0" w:line="240" w:lineRule="auto"/>
        <w:ind w:left="0" w:right="0" w:firstLine="0"/>
        <w:jc w:val="left"/>
        <w:rPr>
          <w:rFonts w:ascii="Calibri" w:hAnsi="Calibri" w:eastAsia="Calibri" w:cs="Calibri"/>
          <w:color w:val="auto"/>
          <w:spacing w:val="0"/>
          <w:position w:val="0"/>
          <w:sz w:val="22"/>
          <w:shd w:val="clear" w:fill="auto"/>
          <w:lang w:val="en-IN"/>
        </w:rPr>
      </w:pPr>
      <w:r>
        <w:rPr>
          <w:rFonts w:ascii="Calibri" w:hAnsi="Calibri" w:eastAsia="Calibri" w:cs="Calibri"/>
          <w:b/>
          <w:color w:val="auto"/>
          <w:spacing w:val="0"/>
          <w:position w:val="0"/>
          <w:sz w:val="22"/>
          <w:shd w:val="clear" w:fill="auto"/>
        </w:rPr>
        <w:tab/>
      </w:r>
      <w:r>
        <w:rPr>
          <w:rFonts w:ascii="Calibri" w:hAnsi="Calibri" w:eastAsia="Calibri" w:cs="Calibri"/>
          <w:color w:val="auto"/>
          <w:spacing w:val="0"/>
          <w:position w:val="0"/>
          <w:sz w:val="22"/>
          <w:shd w:val="clear" w:fill="auto"/>
        </w:rPr>
        <w:t xml:space="preserve">In this chapter </w:t>
      </w:r>
      <w:r>
        <w:rPr>
          <w:rFonts w:ascii="Calibri" w:hAnsi="Calibri" w:eastAsia="Calibri" w:cs="Calibri"/>
          <w:color w:val="auto"/>
          <w:spacing w:val="0"/>
          <w:position w:val="0"/>
          <w:sz w:val="22"/>
          <w:shd w:val="clear" w:fill="auto"/>
          <w:lang w:val="en-IN"/>
        </w:rPr>
        <w:t>I am</w:t>
      </w:r>
      <w:r>
        <w:rPr>
          <w:rFonts w:ascii="Calibri" w:hAnsi="Calibri" w:eastAsia="Calibri" w:cs="Calibri"/>
          <w:color w:val="auto"/>
          <w:spacing w:val="0"/>
          <w:position w:val="0"/>
          <w:sz w:val="22"/>
          <w:shd w:val="clear" w:fill="auto"/>
        </w:rPr>
        <w:t xml:space="preserve"> going to evaluate our models, select the best model for </w:t>
      </w:r>
      <w:r>
        <w:rPr>
          <w:rFonts w:ascii="Calibri" w:hAnsi="Calibri" w:eastAsia="Calibri" w:cs="Calibri"/>
          <w:color w:val="auto"/>
          <w:spacing w:val="0"/>
          <w:position w:val="0"/>
          <w:sz w:val="22"/>
          <w:shd w:val="clear" w:fill="auto"/>
          <w:lang w:val="en-IN"/>
        </w:rPr>
        <w:t xml:space="preserve">the </w:t>
      </w:r>
      <w:r>
        <w:rPr>
          <w:rFonts w:ascii="Calibri" w:hAnsi="Calibri" w:eastAsia="Calibri" w:cs="Calibri"/>
          <w:color w:val="auto"/>
          <w:spacing w:val="0"/>
          <w:position w:val="0"/>
          <w:sz w:val="22"/>
          <w:shd w:val="clear" w:fill="auto"/>
        </w:rPr>
        <w:t xml:space="preserve">dataset </w:t>
      </w:r>
      <w:r>
        <w:rPr>
          <w:rFonts w:ascii="Calibri" w:hAnsi="Calibri" w:eastAsia="Calibri" w:cs="Calibri"/>
          <w:color w:val="auto"/>
          <w:spacing w:val="0"/>
          <w:position w:val="0"/>
          <w:sz w:val="22"/>
          <w:shd w:val="clear" w:fill="auto"/>
          <w:lang w:val="en-IN"/>
        </w:rPr>
        <w:t>for prediction of appropriate values. Also, I would like to share the answers of the asked questions based upon my analysis and applied methods.</w:t>
      </w:r>
    </w:p>
    <w:p>
      <w:pPr>
        <w:spacing w:before="0" w:after="0" w:line="240" w:lineRule="auto"/>
        <w:ind w:left="0" w:right="0" w:firstLine="0"/>
        <w:jc w:val="left"/>
        <w:rPr>
          <w:rFonts w:ascii="Calibri" w:hAnsi="Calibri" w:eastAsia="Calibri" w:cs="Calibri"/>
          <w:color w:val="auto"/>
          <w:spacing w:val="0"/>
          <w:position w:val="0"/>
          <w:sz w:val="22"/>
          <w:shd w:val="clear" w:fill="auto"/>
        </w:rPr>
      </w:pPr>
    </w:p>
    <w:p>
      <w:pPr>
        <w:spacing w:before="0" w:after="0" w:line="240" w:lineRule="auto"/>
        <w:ind w:left="0" w:right="0" w:firstLine="0"/>
        <w:jc w:val="left"/>
        <w:rPr>
          <w:rFonts w:ascii="Calibri" w:hAnsi="Calibri" w:eastAsia="Calibri" w:cs="Calibri"/>
          <w:b/>
          <w:color w:val="auto"/>
          <w:spacing w:val="0"/>
          <w:position w:val="0"/>
          <w:sz w:val="28"/>
          <w:u w:val="single"/>
          <w:shd w:val="clear" w:fill="auto"/>
        </w:rPr>
      </w:pPr>
      <w:r>
        <w:rPr>
          <w:rFonts w:ascii="Calibri" w:hAnsi="Calibri" w:eastAsia="Calibri" w:cs="Calibri"/>
          <w:b/>
          <w:color w:val="auto"/>
          <w:spacing w:val="0"/>
          <w:position w:val="0"/>
          <w:sz w:val="28"/>
          <w:shd w:val="clear" w:fill="auto"/>
        </w:rPr>
        <w:t xml:space="preserve">3.1 </w:t>
      </w:r>
      <w:r>
        <w:rPr>
          <w:rFonts w:ascii="Calibri" w:hAnsi="Calibri" w:eastAsia="Calibri" w:cs="Calibri"/>
          <w:b/>
          <w:color w:val="auto"/>
          <w:spacing w:val="0"/>
          <w:position w:val="0"/>
          <w:sz w:val="28"/>
          <w:u w:val="single"/>
          <w:shd w:val="clear" w:fill="auto"/>
        </w:rPr>
        <w:t>Model Evaluation</w:t>
      </w:r>
    </w:p>
    <w:p>
      <w:pPr>
        <w:spacing w:before="0" w:after="0" w:line="240" w:lineRule="auto"/>
        <w:ind w:left="0" w:right="0" w:firstLine="0"/>
        <w:jc w:val="left"/>
        <w:rPr>
          <w:rFonts w:ascii="Calibri" w:hAnsi="Calibri" w:eastAsia="Calibri" w:cs="Calibri"/>
          <w:color w:val="222222"/>
          <w:spacing w:val="0"/>
          <w:position w:val="0"/>
          <w:sz w:val="22"/>
          <w:shd w:val="clear" w:fill="FFFFFF"/>
        </w:rPr>
      </w:pPr>
      <w:r>
        <w:rPr>
          <w:rFonts w:ascii="Calibri" w:hAnsi="Calibri" w:eastAsia="Calibri" w:cs="Calibri"/>
          <w:b/>
          <w:color w:val="auto"/>
          <w:spacing w:val="0"/>
          <w:position w:val="0"/>
          <w:sz w:val="28"/>
          <w:shd w:val="clear" w:fill="auto"/>
        </w:rPr>
        <w:tab/>
      </w:r>
      <w:r>
        <w:rPr>
          <w:rFonts w:ascii="Calibri" w:hAnsi="Calibri" w:eastAsia="Calibri" w:cs="Calibri"/>
          <w:color w:val="auto"/>
          <w:spacing w:val="0"/>
          <w:position w:val="0"/>
          <w:sz w:val="22"/>
          <w:shd w:val="clear" w:fill="auto"/>
        </w:rPr>
        <w:t>In the previous chapter</w:t>
      </w:r>
      <w:r>
        <w:rPr>
          <w:rFonts w:ascii="Calibri" w:hAnsi="Calibri" w:eastAsia="Calibri" w:cs="Calibri"/>
          <w:color w:val="auto"/>
          <w:spacing w:val="0"/>
          <w:position w:val="0"/>
          <w:sz w:val="22"/>
          <w:shd w:val="clear" w:fill="auto"/>
          <w:lang w:val="en-IN"/>
        </w:rPr>
        <w:t xml:space="preserve">, I </w:t>
      </w:r>
      <w:r>
        <w:rPr>
          <w:rFonts w:ascii="Calibri" w:hAnsi="Calibri" w:eastAsia="Calibri" w:cs="Calibri"/>
          <w:color w:val="auto"/>
          <w:spacing w:val="0"/>
          <w:position w:val="0"/>
          <w:sz w:val="22"/>
          <w:shd w:val="clear" w:fill="auto"/>
        </w:rPr>
        <w:t xml:space="preserve">have seen the </w:t>
      </w:r>
      <w:r>
        <w:rPr>
          <w:rFonts w:ascii="Calibri" w:hAnsi="Calibri" w:eastAsia="Calibri" w:cs="Calibri"/>
          <w:b/>
          <w:color w:val="auto"/>
          <w:spacing w:val="0"/>
          <w:position w:val="0"/>
          <w:sz w:val="22"/>
          <w:shd w:val="clear" w:fill="auto"/>
        </w:rPr>
        <w:t>Root Mean Square Error</w:t>
      </w:r>
      <w:r>
        <w:rPr>
          <w:rFonts w:ascii="Calibri" w:hAnsi="Calibri" w:eastAsia="Calibri" w:cs="Calibri"/>
          <w:color w:val="auto"/>
          <w:spacing w:val="0"/>
          <w:position w:val="0"/>
          <w:sz w:val="22"/>
          <w:shd w:val="clear" w:fill="auto"/>
        </w:rPr>
        <w:t xml:space="preserve"> (RMSE) and </w:t>
      </w:r>
      <w:r>
        <w:rPr>
          <w:rFonts w:ascii="Calibri" w:hAnsi="Calibri" w:eastAsia="Calibri" w:cs="Calibri"/>
          <w:b/>
          <w:color w:val="auto"/>
          <w:spacing w:val="0"/>
          <w:position w:val="0"/>
          <w:sz w:val="22"/>
          <w:shd w:val="clear" w:fill="auto"/>
        </w:rPr>
        <w:t>R-Squared</w:t>
      </w:r>
      <w:r>
        <w:rPr>
          <w:rFonts w:ascii="Calibri" w:hAnsi="Calibri" w:eastAsia="Calibri" w:cs="Calibri"/>
          <w:color w:val="auto"/>
          <w:spacing w:val="0"/>
          <w:position w:val="0"/>
          <w:sz w:val="22"/>
          <w:shd w:val="clear" w:fill="auto"/>
        </w:rPr>
        <w:t xml:space="preserve"> Value of different models. </w:t>
      </w:r>
      <w:r>
        <w:rPr>
          <w:rFonts w:ascii="Calibri" w:hAnsi="Calibri" w:eastAsia="Calibri" w:cs="Calibri"/>
          <w:b/>
          <w:color w:val="222222"/>
          <w:spacing w:val="0"/>
          <w:position w:val="0"/>
          <w:sz w:val="22"/>
          <w:shd w:val="clear" w:fill="FFFFFF"/>
        </w:rPr>
        <w:t>Root Mean Square Error</w:t>
      </w:r>
      <w:r>
        <w:rPr>
          <w:rFonts w:ascii="Calibri" w:hAnsi="Calibri" w:eastAsia="Calibri" w:cs="Calibri"/>
          <w:color w:val="222222"/>
          <w:spacing w:val="0"/>
          <w:position w:val="0"/>
          <w:sz w:val="22"/>
          <w:shd w:val="clear" w:fill="FFFFFF"/>
        </w:rPr>
        <w:t> (RMSE) is the standard deviation of the residuals (prediction </w:t>
      </w:r>
      <w:r>
        <w:rPr>
          <w:rFonts w:ascii="Calibri" w:hAnsi="Calibri" w:eastAsia="Calibri" w:cs="Calibri"/>
          <w:b/>
          <w:color w:val="222222"/>
          <w:spacing w:val="0"/>
          <w:position w:val="0"/>
          <w:sz w:val="22"/>
          <w:shd w:val="clear" w:fill="FFFFFF"/>
        </w:rPr>
        <w:t>errors</w:t>
      </w:r>
      <w:r>
        <w:rPr>
          <w:rFonts w:ascii="Calibri" w:hAnsi="Calibri" w:eastAsia="Calibri" w:cs="Calibri"/>
          <w:color w:val="222222"/>
          <w:spacing w:val="0"/>
          <w:position w:val="0"/>
          <w:sz w:val="22"/>
          <w:shd w:val="clear" w:fill="FFFFFF"/>
        </w:rPr>
        <w:t>). Residuals are a measure of how far from the regression line data points are, RMSE is a measure of how spread out these residuals are. In other words, it tells you how concentrated the data is around the line of best fit. Whereas </w:t>
      </w:r>
      <w:r>
        <w:rPr>
          <w:rFonts w:ascii="Calibri" w:hAnsi="Calibri" w:eastAsia="Calibri" w:cs="Calibri"/>
          <w:b/>
          <w:color w:val="222222"/>
          <w:spacing w:val="0"/>
          <w:position w:val="0"/>
          <w:sz w:val="22"/>
          <w:shd w:val="clear" w:fill="FFFFFF"/>
        </w:rPr>
        <w:t>R</w:t>
      </w:r>
      <w:r>
        <w:rPr>
          <w:rFonts w:ascii="Calibri" w:hAnsi="Calibri" w:eastAsia="Calibri" w:cs="Calibri"/>
          <w:color w:val="222222"/>
          <w:spacing w:val="0"/>
          <w:position w:val="0"/>
          <w:sz w:val="22"/>
          <w:shd w:val="clear" w:fill="FFFFFF"/>
        </w:rPr>
        <w:t>-</w:t>
      </w:r>
      <w:r>
        <w:rPr>
          <w:rFonts w:ascii="Calibri" w:hAnsi="Calibri" w:eastAsia="Calibri" w:cs="Calibri"/>
          <w:b/>
          <w:color w:val="222222"/>
          <w:spacing w:val="0"/>
          <w:position w:val="0"/>
          <w:sz w:val="22"/>
          <w:shd w:val="clear" w:fill="FFFFFF"/>
        </w:rPr>
        <w:t>squared</w:t>
      </w:r>
      <w:r>
        <w:rPr>
          <w:rFonts w:ascii="Calibri" w:hAnsi="Calibri" w:eastAsia="Calibri" w:cs="Calibri"/>
          <w:color w:val="222222"/>
          <w:spacing w:val="0"/>
          <w:position w:val="0"/>
          <w:sz w:val="22"/>
          <w:shd w:val="clear" w:fill="FFFFFF"/>
        </w:rPr>
        <w:t> is a relative measure of fit, </w:t>
      </w:r>
      <w:r>
        <w:rPr>
          <w:rFonts w:ascii="Calibri" w:hAnsi="Calibri" w:eastAsia="Calibri" w:cs="Calibri"/>
          <w:b/>
          <w:color w:val="222222"/>
          <w:spacing w:val="0"/>
          <w:position w:val="0"/>
          <w:sz w:val="22"/>
          <w:shd w:val="clear" w:fill="FFFFFF"/>
        </w:rPr>
        <w:t>RMSE</w:t>
      </w:r>
      <w:r>
        <w:rPr>
          <w:rFonts w:ascii="Calibri" w:hAnsi="Calibri" w:eastAsia="Calibri" w:cs="Calibri"/>
          <w:color w:val="222222"/>
          <w:spacing w:val="0"/>
          <w:position w:val="0"/>
          <w:sz w:val="22"/>
          <w:shd w:val="clear" w:fill="FFFFFF"/>
        </w:rPr>
        <w:t> is an absolute measure of fit. As the square root of a variance, </w:t>
      </w:r>
      <w:r>
        <w:rPr>
          <w:rFonts w:ascii="Calibri" w:hAnsi="Calibri" w:eastAsia="Calibri" w:cs="Calibri"/>
          <w:b/>
          <w:color w:val="222222"/>
          <w:spacing w:val="0"/>
          <w:position w:val="0"/>
          <w:sz w:val="22"/>
          <w:shd w:val="clear" w:fill="FFFFFF"/>
        </w:rPr>
        <w:t>RMSE</w:t>
      </w:r>
      <w:r>
        <w:rPr>
          <w:rFonts w:ascii="Calibri" w:hAnsi="Calibri" w:eastAsia="Calibri" w:cs="Calibri"/>
          <w:color w:val="222222"/>
          <w:spacing w:val="0"/>
          <w:position w:val="0"/>
          <w:sz w:val="22"/>
          <w:shd w:val="clear" w:fill="FFFFFF"/>
        </w:rPr>
        <w:t> can be interpreted as the standard deviation of the unexplained variance, and has the useful property of being in the same units as the response variable. Lower values of </w:t>
      </w:r>
      <w:r>
        <w:rPr>
          <w:rFonts w:ascii="Calibri" w:hAnsi="Calibri" w:eastAsia="Calibri" w:cs="Calibri"/>
          <w:b/>
          <w:color w:val="222222"/>
          <w:spacing w:val="0"/>
          <w:position w:val="0"/>
          <w:sz w:val="22"/>
          <w:shd w:val="clear" w:fill="FFFFFF"/>
        </w:rPr>
        <w:t xml:space="preserve">RMSE </w:t>
      </w:r>
      <w:r>
        <w:rPr>
          <w:rFonts w:ascii="Calibri" w:hAnsi="Calibri" w:eastAsia="Calibri" w:cs="Calibri"/>
          <w:color w:val="222222"/>
          <w:spacing w:val="0"/>
          <w:position w:val="0"/>
          <w:sz w:val="22"/>
          <w:shd w:val="clear" w:fill="FFFFFF"/>
        </w:rPr>
        <w:t xml:space="preserve">and higher value of </w:t>
      </w:r>
      <w:r>
        <w:rPr>
          <w:rFonts w:ascii="Calibri" w:hAnsi="Calibri" w:eastAsia="Calibri" w:cs="Calibri"/>
          <w:b/>
          <w:color w:val="222222"/>
          <w:spacing w:val="0"/>
          <w:position w:val="0"/>
          <w:sz w:val="22"/>
          <w:shd w:val="clear" w:fill="FFFFFF"/>
        </w:rPr>
        <w:t>R-Squared Value</w:t>
      </w:r>
      <w:r>
        <w:rPr>
          <w:rFonts w:ascii="Calibri" w:hAnsi="Calibri" w:eastAsia="Calibri" w:cs="Calibri"/>
          <w:color w:val="222222"/>
          <w:spacing w:val="0"/>
          <w:position w:val="0"/>
          <w:sz w:val="22"/>
          <w:shd w:val="clear" w:fill="FFFFFF"/>
        </w:rPr>
        <w:t> indicate better fit.</w:t>
      </w:r>
    </w:p>
    <w:p>
      <w:pPr>
        <w:spacing w:before="0" w:after="0" w:line="240" w:lineRule="auto"/>
        <w:ind w:left="0" w:right="0" w:firstLine="0"/>
        <w:jc w:val="left"/>
        <w:rPr>
          <w:rFonts w:ascii="Calibri" w:hAnsi="Calibri" w:eastAsia="Calibri" w:cs="Calibri"/>
          <w:color w:val="222222"/>
          <w:spacing w:val="0"/>
          <w:position w:val="0"/>
          <w:sz w:val="22"/>
          <w:shd w:val="clear" w:fill="FFFFFF"/>
        </w:rPr>
      </w:pPr>
    </w:p>
    <w:p>
      <w:pPr>
        <w:spacing w:before="0" w:after="0" w:line="240" w:lineRule="auto"/>
        <w:ind w:left="0" w:right="0" w:firstLine="0"/>
        <w:jc w:val="left"/>
        <w:rPr>
          <w:rFonts w:ascii="Calibri" w:hAnsi="Calibri" w:eastAsia="Calibri" w:cs="Calibri"/>
          <w:b/>
          <w:color w:val="222222"/>
          <w:spacing w:val="0"/>
          <w:position w:val="0"/>
          <w:sz w:val="28"/>
          <w:shd w:val="clear" w:fill="FFFFFF"/>
        </w:rPr>
      </w:pPr>
      <w:r>
        <w:rPr>
          <w:rFonts w:ascii="Calibri" w:hAnsi="Calibri" w:eastAsia="Calibri" w:cs="Calibri"/>
          <w:b/>
          <w:color w:val="222222"/>
          <w:spacing w:val="0"/>
          <w:position w:val="0"/>
          <w:sz w:val="28"/>
          <w:shd w:val="clear" w:fill="FFFFFF"/>
        </w:rPr>
        <w:t xml:space="preserve">3.2 </w:t>
      </w:r>
      <w:r>
        <w:rPr>
          <w:rFonts w:ascii="Calibri" w:hAnsi="Calibri" w:eastAsia="Calibri" w:cs="Calibri"/>
          <w:b/>
          <w:color w:val="222222"/>
          <w:spacing w:val="0"/>
          <w:position w:val="0"/>
          <w:sz w:val="28"/>
          <w:u w:val="single"/>
          <w:shd w:val="clear" w:fill="FFFFFF"/>
        </w:rPr>
        <w:t>Model Selection</w:t>
      </w:r>
    </w:p>
    <w:p>
      <w:pPr>
        <w:spacing w:before="0" w:after="0" w:line="240" w:lineRule="auto"/>
        <w:ind w:left="0" w:right="0" w:firstLine="0"/>
        <w:jc w:val="left"/>
        <w:rPr>
          <w:rFonts w:ascii="Calibri" w:hAnsi="Calibri" w:eastAsia="Calibri" w:cs="Calibri"/>
          <w:color w:val="222222"/>
          <w:spacing w:val="0"/>
          <w:position w:val="0"/>
          <w:sz w:val="22"/>
          <w:shd w:val="clear" w:fill="FFFFFF"/>
        </w:rPr>
      </w:pPr>
      <w:r>
        <w:rPr>
          <w:rFonts w:ascii="Calibri" w:hAnsi="Calibri" w:eastAsia="Calibri" w:cs="Calibri"/>
          <w:color w:val="222222"/>
          <w:spacing w:val="0"/>
          <w:position w:val="0"/>
          <w:sz w:val="22"/>
          <w:shd w:val="clear" w:fill="FFFFFF"/>
        </w:rPr>
        <w:tab/>
      </w:r>
      <w:r>
        <w:rPr>
          <w:rFonts w:ascii="Calibri" w:hAnsi="Calibri" w:eastAsia="Calibri" w:cs="Calibri"/>
          <w:color w:val="222222"/>
          <w:spacing w:val="0"/>
          <w:position w:val="0"/>
          <w:sz w:val="22"/>
          <w:shd w:val="clear" w:fill="FFFFFF"/>
        </w:rPr>
        <w:t xml:space="preserve">From the observation of all </w:t>
      </w:r>
      <w:r>
        <w:rPr>
          <w:rFonts w:ascii="Calibri" w:hAnsi="Calibri" w:eastAsia="Calibri" w:cs="Calibri"/>
          <w:b/>
          <w:color w:val="222222"/>
          <w:spacing w:val="0"/>
          <w:position w:val="0"/>
          <w:sz w:val="22"/>
          <w:shd w:val="clear" w:fill="FFFFFF"/>
        </w:rPr>
        <w:t xml:space="preserve">RMSE Value </w:t>
      </w:r>
      <w:r>
        <w:rPr>
          <w:rFonts w:ascii="Calibri" w:hAnsi="Calibri" w:eastAsia="Calibri" w:cs="Calibri"/>
          <w:color w:val="222222"/>
          <w:spacing w:val="0"/>
          <w:position w:val="0"/>
          <w:sz w:val="22"/>
          <w:shd w:val="clear" w:fill="FFFFFF"/>
        </w:rPr>
        <w:t xml:space="preserve">and </w:t>
      </w:r>
      <w:r>
        <w:rPr>
          <w:rFonts w:ascii="Calibri" w:hAnsi="Calibri" w:eastAsia="Calibri" w:cs="Calibri"/>
          <w:b/>
          <w:color w:val="222222"/>
          <w:spacing w:val="0"/>
          <w:position w:val="0"/>
          <w:sz w:val="22"/>
          <w:shd w:val="clear" w:fill="FFFFFF"/>
        </w:rPr>
        <w:t xml:space="preserve">R-Squared </w:t>
      </w:r>
      <w:r>
        <w:rPr>
          <w:rFonts w:ascii="Calibri" w:hAnsi="Calibri" w:eastAsia="Calibri" w:cs="Calibri"/>
          <w:color w:val="222222"/>
          <w:spacing w:val="0"/>
          <w:position w:val="0"/>
          <w:sz w:val="22"/>
          <w:shd w:val="clear" w:fill="FFFFFF"/>
        </w:rPr>
        <w:t xml:space="preserve">Value </w:t>
      </w:r>
      <w:r>
        <w:rPr>
          <w:rFonts w:ascii="Calibri" w:hAnsi="Calibri" w:eastAsia="Calibri" w:cs="Calibri"/>
          <w:color w:val="222222"/>
          <w:spacing w:val="0"/>
          <w:position w:val="0"/>
          <w:sz w:val="22"/>
          <w:shd w:val="clear" w:fill="FFFFFF"/>
          <w:lang w:val="en-IN"/>
        </w:rPr>
        <w:t>, I</w:t>
      </w:r>
      <w:r>
        <w:rPr>
          <w:rFonts w:ascii="Calibri" w:hAnsi="Calibri" w:eastAsia="Calibri" w:cs="Calibri"/>
          <w:color w:val="222222"/>
          <w:spacing w:val="0"/>
          <w:position w:val="0"/>
          <w:sz w:val="22"/>
          <w:shd w:val="clear" w:fill="FFFFFF"/>
        </w:rPr>
        <w:t xml:space="preserve"> have concluded that </w:t>
      </w:r>
      <w:r>
        <w:rPr>
          <w:rFonts w:ascii="Calibri" w:hAnsi="Calibri" w:eastAsia="Calibri" w:cs="Calibri"/>
          <w:b/>
          <w:color w:val="222222"/>
          <w:spacing w:val="0"/>
          <w:position w:val="0"/>
          <w:sz w:val="22"/>
          <w:shd w:val="clear" w:fill="FFFFFF"/>
        </w:rPr>
        <w:t xml:space="preserve">Linear Regression Model </w:t>
      </w:r>
      <w:r>
        <w:rPr>
          <w:rFonts w:ascii="Calibri" w:hAnsi="Calibri" w:eastAsia="Calibri" w:cs="Calibri"/>
          <w:color w:val="222222"/>
          <w:spacing w:val="0"/>
          <w:position w:val="0"/>
          <w:sz w:val="22"/>
          <w:shd w:val="clear" w:fill="FFFFFF"/>
        </w:rPr>
        <w:t xml:space="preserve"> has minimum value of RMSE and it’s </w:t>
      </w:r>
      <w:r>
        <w:rPr>
          <w:rFonts w:ascii="Calibri" w:hAnsi="Calibri" w:eastAsia="Calibri" w:cs="Calibri"/>
          <w:b/>
          <w:color w:val="222222"/>
          <w:spacing w:val="0"/>
          <w:position w:val="0"/>
          <w:sz w:val="22"/>
          <w:shd w:val="clear" w:fill="FFFFFF"/>
        </w:rPr>
        <w:t xml:space="preserve">R-Squared </w:t>
      </w:r>
      <w:r>
        <w:rPr>
          <w:rFonts w:ascii="Calibri" w:hAnsi="Calibri" w:eastAsia="Calibri" w:cs="Calibri"/>
          <w:color w:val="222222"/>
          <w:spacing w:val="0"/>
          <w:position w:val="0"/>
          <w:sz w:val="22"/>
          <w:shd w:val="clear" w:fill="FFFFFF"/>
        </w:rPr>
        <w:t>Value is also maximum (i.e. 1).</w:t>
      </w:r>
    </w:p>
    <w:p>
      <w:pPr>
        <w:spacing w:before="0" w:after="0" w:line="240" w:lineRule="auto"/>
        <w:ind w:left="0" w:right="0" w:firstLine="0"/>
        <w:jc w:val="left"/>
        <w:rPr>
          <w:rFonts w:ascii="Calibri" w:hAnsi="Calibri" w:eastAsia="Calibri" w:cs="Calibri"/>
          <w:color w:val="222222"/>
          <w:spacing w:val="0"/>
          <w:position w:val="0"/>
          <w:sz w:val="22"/>
          <w:shd w:val="clear" w:fill="FFFFFF"/>
        </w:rPr>
      </w:pPr>
      <w:r>
        <w:rPr>
          <w:rFonts w:ascii="Calibri" w:hAnsi="Calibri" w:eastAsia="Calibri" w:cs="Calibri"/>
          <w:color w:val="222222"/>
          <w:spacing w:val="0"/>
          <w:position w:val="0"/>
          <w:sz w:val="22"/>
          <w:shd w:val="clear" w:fill="FFFFFF"/>
        </w:rPr>
        <w:t>The RMSE value of Testing data and Training does not differs a lot this implies that it is not the case of overfitting.</w:t>
      </w:r>
    </w:p>
    <w:p>
      <w:pPr>
        <w:spacing w:before="0" w:after="0" w:line="240" w:lineRule="auto"/>
        <w:ind w:left="0" w:right="0" w:firstLine="0"/>
        <w:jc w:val="left"/>
        <w:rPr>
          <w:rFonts w:ascii="Calibri" w:hAnsi="Calibri" w:eastAsia="Calibri" w:cs="Calibri"/>
          <w:color w:val="222222"/>
          <w:spacing w:val="0"/>
          <w:position w:val="0"/>
          <w:sz w:val="22"/>
          <w:shd w:val="clear" w:fill="FFFFFF"/>
        </w:rPr>
      </w:pPr>
    </w:p>
    <w:p>
      <w:pPr>
        <w:spacing w:before="0" w:after="0" w:line="240" w:lineRule="auto"/>
        <w:ind w:left="0" w:right="0" w:firstLine="0"/>
        <w:jc w:val="left"/>
        <w:rPr>
          <w:rFonts w:ascii="Calibri" w:hAnsi="Calibri" w:eastAsia="Calibri" w:cs="Calibri"/>
          <w:b/>
          <w:color w:val="222222"/>
          <w:spacing w:val="0"/>
          <w:position w:val="0"/>
          <w:sz w:val="22"/>
          <w:shd w:val="clear" w:fill="FFFFFF"/>
        </w:rPr>
      </w:pPr>
      <w:r>
        <w:rPr>
          <w:rFonts w:ascii="Calibri" w:hAnsi="Calibri" w:eastAsia="Calibri" w:cs="Calibri"/>
          <w:b/>
          <w:color w:val="222222"/>
          <w:spacing w:val="0"/>
          <w:position w:val="0"/>
          <w:sz w:val="28"/>
          <w:shd w:val="clear" w:fill="FFFFFF"/>
        </w:rPr>
        <w:t xml:space="preserve">3.2 </w:t>
      </w:r>
      <w:r>
        <w:rPr>
          <w:rFonts w:ascii="Calibri" w:hAnsi="Calibri" w:eastAsia="Calibri" w:cs="Calibri"/>
          <w:b/>
          <w:color w:val="222222"/>
          <w:spacing w:val="0"/>
          <w:position w:val="0"/>
          <w:sz w:val="28"/>
          <w:u w:val="single"/>
          <w:shd w:val="clear" w:fill="FFFFFF"/>
        </w:rPr>
        <w:t xml:space="preserve">Answers of asked questions </w:t>
      </w:r>
    </w:p>
    <w:p>
      <w:pPr>
        <w:spacing w:before="0" w:after="0" w:line="240" w:lineRule="auto"/>
        <w:ind w:left="0" w:right="0" w:firstLine="0"/>
        <w:jc w:val="left"/>
        <w:rPr>
          <w:rFonts w:ascii="Calibri" w:hAnsi="Calibri" w:eastAsia="Calibri" w:cs="Calibri"/>
          <w:b/>
          <w:color w:val="auto"/>
          <w:spacing w:val="0"/>
          <w:position w:val="0"/>
          <w:sz w:val="22"/>
          <w:shd w:val="clear" w:fill="auto"/>
        </w:rPr>
      </w:pPr>
      <w:r>
        <w:rPr>
          <w:rFonts w:ascii="Calibri" w:hAnsi="Calibri" w:eastAsia="Calibri" w:cs="Calibri"/>
          <w:b/>
          <w:color w:val="auto"/>
          <w:spacing w:val="0"/>
          <w:position w:val="0"/>
          <w:sz w:val="22"/>
          <w:shd w:val="clear" w:fill="auto"/>
        </w:rPr>
        <w:t>The Changes which company should bring to reduce the number of absenteeism –</w:t>
      </w:r>
    </w:p>
    <w:p>
      <w:pPr>
        <w:numPr>
          <w:ilvl w:val="0"/>
          <w:numId w:val="3"/>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color w:val="auto"/>
          <w:spacing w:val="0"/>
          <w:position w:val="0"/>
          <w:sz w:val="22"/>
          <w:shd w:val="clear" w:fill="auto"/>
        </w:rPr>
        <w:t xml:space="preserve">It </w:t>
      </w:r>
      <w:r>
        <w:rPr>
          <w:rFonts w:ascii="Calibri" w:hAnsi="Calibri" w:eastAsia="Calibri" w:cs="Calibri"/>
          <w:color w:val="auto"/>
          <w:spacing w:val="0"/>
          <w:position w:val="0"/>
          <w:sz w:val="22"/>
          <w:shd w:val="clear" w:fill="auto"/>
          <w:lang w:val="en-IN"/>
        </w:rPr>
        <w:t>has been</w:t>
      </w:r>
      <w:r>
        <w:rPr>
          <w:rFonts w:ascii="Calibri" w:hAnsi="Calibri" w:eastAsia="Calibri" w:cs="Calibri"/>
          <w:color w:val="auto"/>
          <w:spacing w:val="0"/>
          <w:position w:val="0"/>
          <w:sz w:val="22"/>
          <w:shd w:val="clear" w:fill="auto"/>
        </w:rPr>
        <w:t xml:space="preserve"> observed that employee with low education have maximum absentee time.</w: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42" o:spt="75" type="#_x0000_t75" style="height:237.6pt;width:398.15pt;" o:ole="t" filled="f" o:preferrelative="t" coordsize="21600,21600">
            <v:path/>
            <v:fill on="f" focussize="0,0"/>
            <v:stroke/>
            <v:imagedata r:id="rId38" o:title=""/>
            <o:lock v:ext="edit" aspectratio="t"/>
            <w10:wrap type="none"/>
            <w10:anchorlock/>
          </v:shape>
          <o:OLEObject Type="Embed" ProgID="StaticMetafile" ShapeID="_x0000_i1042" DrawAspect="Content" ObjectID="_1468075741" r:id="rId37">
            <o:LockedField>false</o:LockedField>
          </o:OLEObject>
        </w:object>
      </w:r>
    </w:p>
    <w:p>
      <w:pPr>
        <w:numPr>
          <w:ilvl w:val="0"/>
          <w:numId w:val="4"/>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color w:val="222222"/>
          <w:spacing w:val="0"/>
          <w:position w:val="0"/>
          <w:sz w:val="22"/>
          <w:shd w:val="clear" w:fill="FFFFFF"/>
          <w:lang w:val="en-IN"/>
        </w:rPr>
        <w:t>Also, s</w:t>
      </w:r>
      <w:r>
        <w:rPr>
          <w:rFonts w:ascii="Calibri" w:hAnsi="Calibri" w:eastAsia="Calibri" w:cs="Calibri"/>
          <w:color w:val="222222"/>
          <w:spacing w:val="0"/>
          <w:position w:val="0"/>
          <w:sz w:val="22"/>
          <w:shd w:val="clear" w:fill="FFFFFF"/>
        </w:rPr>
        <w:t xml:space="preserve">ome </w:t>
      </w:r>
      <w:r>
        <w:rPr>
          <w:rFonts w:ascii="Calibri" w:hAnsi="Calibri" w:eastAsia="Calibri" w:cs="Calibri"/>
          <w:color w:val="222222"/>
          <w:spacing w:val="0"/>
          <w:position w:val="0"/>
          <w:sz w:val="22"/>
          <w:shd w:val="clear" w:fill="FFFFFF"/>
          <w:lang w:val="en-IN"/>
        </w:rPr>
        <w:t xml:space="preserve"> of the </w:t>
      </w:r>
      <w:r>
        <w:rPr>
          <w:rFonts w:ascii="Calibri" w:hAnsi="Calibri" w:eastAsia="Calibri" w:cs="Calibri"/>
          <w:color w:val="222222"/>
          <w:spacing w:val="0"/>
          <w:position w:val="0"/>
          <w:sz w:val="22"/>
          <w:shd w:val="clear" w:fill="FFFFFF"/>
        </w:rPr>
        <w:t>employee</w:t>
      </w:r>
      <w:r>
        <w:rPr>
          <w:rFonts w:ascii="Calibri" w:hAnsi="Calibri" w:eastAsia="Calibri" w:cs="Calibri"/>
          <w:color w:val="222222"/>
          <w:spacing w:val="0"/>
          <w:position w:val="0"/>
          <w:sz w:val="22"/>
          <w:shd w:val="clear" w:fill="FFFFFF"/>
          <w:lang w:val="en-IN"/>
        </w:rPr>
        <w:t>s</w:t>
      </w:r>
      <w:r>
        <w:rPr>
          <w:rFonts w:ascii="Calibri" w:hAnsi="Calibri" w:eastAsia="Calibri" w:cs="Calibri"/>
          <w:color w:val="222222"/>
          <w:spacing w:val="0"/>
          <w:position w:val="0"/>
          <w:sz w:val="22"/>
          <w:shd w:val="clear" w:fill="FFFFFF"/>
        </w:rPr>
        <w:t xml:space="preserve"> with </w:t>
      </w:r>
      <w:r>
        <w:rPr>
          <w:rFonts w:ascii="Calibri" w:hAnsi="Calibri" w:eastAsia="Calibri" w:cs="Calibri"/>
          <w:b/>
          <w:color w:val="222222"/>
          <w:spacing w:val="0"/>
          <w:position w:val="0"/>
          <w:sz w:val="22"/>
          <w:shd w:val="clear" w:fill="FFFFFF"/>
        </w:rPr>
        <w:t>ID 3, 28, 34</w:t>
      </w:r>
      <w:r>
        <w:rPr>
          <w:rFonts w:ascii="Calibri" w:hAnsi="Calibri" w:eastAsia="Calibri" w:cs="Calibri"/>
          <w:color w:val="222222"/>
          <w:spacing w:val="0"/>
          <w:position w:val="0"/>
          <w:sz w:val="22"/>
          <w:shd w:val="clear" w:fill="FFFFFF"/>
        </w:rPr>
        <w:t xml:space="preserve"> are often absent from work, company should take action against them.</w:t>
      </w:r>
    </w:p>
    <w:p>
      <w:pPr>
        <w:spacing w:before="0" w:after="0" w:line="240" w:lineRule="auto"/>
        <w:ind w:left="720" w:right="0" w:firstLine="0"/>
        <w:jc w:val="left"/>
        <w:rPr>
          <w:rFonts w:ascii="Calibri" w:hAnsi="Calibri" w:eastAsia="Calibri" w:cs="Calibri"/>
          <w:color w:val="222222"/>
          <w:spacing w:val="0"/>
          <w:position w:val="0"/>
          <w:sz w:val="22"/>
          <w:shd w:val="clear" w:fill="FFFFFF"/>
        </w:rPr>
      </w:pP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43" o:spt="75" type="#_x0000_t75" style="height:228.95pt;width:447.8pt;" o:ole="t" filled="f" o:preferrelative="t" coordsize="21600,21600">
            <v:path/>
            <v:fill on="f" focussize="0,0"/>
            <v:stroke/>
            <v:imagedata r:id="rId40" o:title=""/>
            <o:lock v:ext="edit" aspectratio="t"/>
            <w10:wrap type="none"/>
            <w10:anchorlock/>
          </v:shape>
          <o:OLEObject Type="Embed" ProgID="StaticMetafile" ShapeID="_x0000_i1043" DrawAspect="Content" ObjectID="_1468075742" r:id="rId39">
            <o:LockedField>false</o:LockedField>
          </o:OLEObject>
        </w:objec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numPr>
          <w:ilvl w:val="0"/>
          <w:numId w:val="5"/>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color w:val="222222"/>
          <w:spacing w:val="0"/>
          <w:position w:val="0"/>
          <w:sz w:val="22"/>
          <w:shd w:val="clear" w:fill="FFFFFF"/>
        </w:rPr>
        <w:t>Employees who are social smoker have more absentee</w:t>
      </w:r>
      <w:r>
        <w:rPr>
          <w:rFonts w:ascii="Calibri" w:hAnsi="Calibri" w:eastAsia="Calibri" w:cs="Calibri"/>
          <w:color w:val="222222"/>
          <w:spacing w:val="0"/>
          <w:position w:val="0"/>
          <w:sz w:val="22"/>
          <w:shd w:val="clear" w:fill="FFFFFF"/>
          <w:lang w:val="en-IN"/>
        </w:rPr>
        <w:t>ism</w:t>
      </w:r>
      <w:r>
        <w:rPr>
          <w:rFonts w:ascii="Calibri" w:hAnsi="Calibri" w:eastAsia="Calibri" w:cs="Calibri"/>
          <w:color w:val="222222"/>
          <w:spacing w:val="0"/>
          <w:position w:val="0"/>
          <w:sz w:val="22"/>
          <w:shd w:val="clear" w:fill="FFFFFF"/>
        </w:rPr>
        <w:t xml:space="preserve"> hour than who are not social smoker</w:t>
      </w:r>
      <w:r>
        <w:rPr>
          <w:rFonts w:ascii="Calibri" w:hAnsi="Calibri" w:eastAsia="Calibri" w:cs="Calibri"/>
          <w:color w:val="222222"/>
          <w:spacing w:val="0"/>
          <w:position w:val="0"/>
          <w:sz w:val="22"/>
          <w:shd w:val="clear" w:fill="FFFFFF"/>
          <w:lang w:val="en-IN"/>
        </w:rPr>
        <w:t>.</w:t>
      </w:r>
    </w:p>
    <w:p>
      <w:pPr>
        <w:spacing w:before="0" w:after="0" w:line="240" w:lineRule="auto"/>
        <w:ind w:left="720" w:right="0" w:firstLine="0"/>
        <w:jc w:val="left"/>
        <w:rPr>
          <w:rFonts w:ascii="Calibri" w:hAnsi="Calibri" w:eastAsia="Calibri" w:cs="Calibri"/>
          <w:color w:val="222222"/>
          <w:spacing w:val="0"/>
          <w:position w:val="0"/>
          <w:sz w:val="22"/>
          <w:shd w:val="clear" w:fill="FFFFFF"/>
        </w:rPr>
      </w:pP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44" o:spt="75" type="#_x0000_t75" style="height:288.8pt;width:449.25pt;" o:ole="t" filled="f" o:preferrelative="t" coordsize="21600,21600">
            <v:path/>
            <v:fill on="f" focussize="0,0"/>
            <v:stroke/>
            <v:imagedata r:id="rId42" o:title=""/>
            <o:lock v:ext="edit" aspectratio="t"/>
            <w10:wrap type="none"/>
            <w10:anchorlock/>
          </v:shape>
          <o:OLEObject Type="Embed" ProgID="StaticMetafile" ShapeID="_x0000_i1044" DrawAspect="Content" ObjectID="_1468075743" r:id="rId41">
            <o:LockedField>false</o:LockedField>
          </o:OLEObject>
        </w:objec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numPr>
          <w:ilvl w:val="0"/>
          <w:numId w:val="6"/>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color w:val="222222"/>
          <w:spacing w:val="0"/>
          <w:position w:val="0"/>
          <w:sz w:val="22"/>
          <w:shd w:val="clear" w:fill="FFFFFF"/>
          <w:lang w:val="en-IN"/>
        </w:rPr>
        <w:t>One of the most obvious</w:t>
      </w:r>
      <w:r>
        <w:rPr>
          <w:rFonts w:ascii="Calibri" w:hAnsi="Calibri" w:eastAsia="Calibri" w:cs="Calibri"/>
          <w:color w:val="222222"/>
          <w:spacing w:val="0"/>
          <w:position w:val="0"/>
          <w:sz w:val="22"/>
          <w:shd w:val="clear" w:fill="FFFFFF"/>
        </w:rPr>
        <w:t xml:space="preserve"> </w:t>
      </w:r>
      <w:r>
        <w:rPr>
          <w:rFonts w:ascii="Calibri" w:hAnsi="Calibri" w:eastAsia="Calibri" w:cs="Calibri"/>
          <w:color w:val="222222"/>
          <w:spacing w:val="0"/>
          <w:position w:val="0"/>
          <w:sz w:val="22"/>
          <w:shd w:val="clear" w:fill="FFFFFF"/>
          <w:lang w:val="en-IN"/>
        </w:rPr>
        <w:t>r</w:t>
      </w:r>
      <w:r>
        <w:rPr>
          <w:rFonts w:ascii="Calibri" w:hAnsi="Calibri" w:eastAsia="Calibri" w:cs="Calibri"/>
          <w:color w:val="222222"/>
          <w:spacing w:val="0"/>
          <w:position w:val="0"/>
          <w:sz w:val="22"/>
          <w:shd w:val="clear" w:fill="FFFFFF"/>
        </w:rPr>
        <w:t xml:space="preserve">eason for absence are </w:t>
      </w:r>
      <w:r>
        <w:rPr>
          <w:rFonts w:ascii="Calibri" w:hAnsi="Calibri" w:eastAsia="Calibri" w:cs="Calibri"/>
          <w:color w:val="auto"/>
          <w:spacing w:val="0"/>
          <w:position w:val="0"/>
          <w:sz w:val="22"/>
          <w:shd w:val="clear" w:fill="auto"/>
        </w:rPr>
        <w:t>medical consultation</w:t>
      </w:r>
      <w:r>
        <w:rPr>
          <w:rFonts w:ascii="Calibri" w:hAnsi="Calibri" w:eastAsia="Calibri" w:cs="Calibri"/>
          <w:color w:val="auto"/>
          <w:spacing w:val="0"/>
          <w:position w:val="0"/>
          <w:sz w:val="22"/>
          <w:shd w:val="clear" w:fill="auto"/>
          <w:lang w:val="en-IN"/>
        </w:rPr>
        <w:t>s</w:t>
      </w:r>
      <w:r>
        <w:rPr>
          <w:rFonts w:ascii="Calibri" w:hAnsi="Calibri" w:eastAsia="Calibri" w:cs="Calibri"/>
          <w:color w:val="auto"/>
          <w:spacing w:val="0"/>
          <w:position w:val="0"/>
          <w:sz w:val="22"/>
          <w:shd w:val="clear" w:fill="auto"/>
        </w:rPr>
        <w:t xml:space="preserve"> and dental consultation</w:t>
      </w:r>
      <w:r>
        <w:rPr>
          <w:rFonts w:ascii="Calibri" w:hAnsi="Calibri" w:eastAsia="Calibri" w:cs="Calibri"/>
          <w:color w:val="auto"/>
          <w:spacing w:val="0"/>
          <w:position w:val="0"/>
          <w:sz w:val="22"/>
          <w:shd w:val="clear" w:fill="auto"/>
          <w:lang w:val="en-IN"/>
        </w:rPr>
        <w:t>s</w:t>
      </w:r>
      <w:r>
        <w:rPr>
          <w:rFonts w:ascii="Calibri" w:hAnsi="Calibri" w:eastAsia="Calibri" w:cs="Calibri"/>
          <w:color w:val="auto"/>
          <w:spacing w:val="0"/>
          <w:position w:val="0"/>
          <w:sz w:val="22"/>
          <w:shd w:val="clear" w:fill="auto"/>
        </w:rPr>
        <w:t xml:space="preserve">, </w:t>
      </w:r>
      <w:r>
        <w:rPr>
          <w:rFonts w:ascii="Calibri" w:hAnsi="Calibri" w:eastAsia="Calibri" w:cs="Calibri"/>
          <w:color w:val="auto"/>
          <w:spacing w:val="0"/>
          <w:position w:val="0"/>
          <w:sz w:val="22"/>
          <w:shd w:val="clear" w:fill="auto"/>
          <w:lang w:val="en-IN"/>
        </w:rPr>
        <w:t>due to which employees are more prone to take leaves and should be paid heed to.</w:t>
      </w:r>
    </w:p>
    <w:p>
      <w:pPr>
        <w:spacing w:before="0" w:after="0" w:line="240" w:lineRule="auto"/>
        <w:ind w:left="720" w:right="0" w:firstLine="0"/>
        <w:jc w:val="left"/>
        <w:rPr>
          <w:rFonts w:ascii="Calibri" w:hAnsi="Calibri" w:eastAsia="Calibri" w:cs="Calibri"/>
          <w:color w:val="222222"/>
          <w:spacing w:val="0"/>
          <w:position w:val="0"/>
          <w:sz w:val="22"/>
          <w:shd w:val="clear" w:fill="FFFFFF"/>
        </w:rPr>
      </w:pP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45" o:spt="75" type="#_x0000_t75" style="height:277.2pt;width:449.25pt;" o:ole="t" filled="f" o:preferrelative="t" coordsize="21600,21600">
            <v:path/>
            <v:fill on="f" focussize="0,0"/>
            <v:stroke/>
            <v:imagedata r:id="rId44" o:title=""/>
            <o:lock v:ext="edit" aspectratio="t"/>
            <w10:wrap type="none"/>
            <w10:anchorlock/>
          </v:shape>
          <o:OLEObject Type="Embed" ProgID="StaticMetafile" ShapeID="_x0000_i1045" DrawAspect="Content" ObjectID="_1468075744" r:id="rId43">
            <o:LockedField>false</o:LockedField>
          </o:OLEObject>
        </w:objec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numPr>
          <w:ilvl w:val="0"/>
          <w:numId w:val="7"/>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color w:val="222222"/>
          <w:spacing w:val="0"/>
          <w:position w:val="0"/>
          <w:sz w:val="22"/>
          <w:shd w:val="clear" w:fill="FFFFFF"/>
        </w:rPr>
        <w:t>Employees who has</w:t>
      </w:r>
      <w:r>
        <w:rPr>
          <w:rFonts w:ascii="Calibri" w:hAnsi="Calibri" w:eastAsia="Calibri" w:cs="Calibri"/>
          <w:color w:val="auto"/>
          <w:spacing w:val="0"/>
          <w:position w:val="0"/>
          <w:sz w:val="22"/>
          <w:shd w:val="clear" w:fill="auto"/>
        </w:rPr>
        <w:t xml:space="preserve"> Distance from Residence to Work </w:t>
      </w:r>
      <w:r>
        <w:rPr>
          <w:rFonts w:ascii="Calibri" w:hAnsi="Calibri" w:eastAsia="Calibri" w:cs="Calibri"/>
          <w:color w:val="auto"/>
          <w:spacing w:val="0"/>
          <w:position w:val="0"/>
          <w:sz w:val="22"/>
          <w:shd w:val="clear" w:fill="auto"/>
          <w:lang w:val="en-IN"/>
        </w:rPr>
        <w:t>are more prone to get abesnt from work oftenly.</w:t>
      </w:r>
      <w:r>
        <w:rPr>
          <w:rFonts w:ascii="Calibri" w:hAnsi="Calibri" w:eastAsia="Calibri" w:cs="Calibri"/>
          <w:color w:val="auto"/>
          <w:spacing w:val="0"/>
          <w:position w:val="0"/>
          <w:sz w:val="22"/>
          <w:shd w:val="clear" w:fill="auto"/>
        </w:rPr>
        <w:t>.</w: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46" o:spt="75" type="#_x0000_t75" style="height:257.75pt;width:449.25pt;" o:ole="t" filled="f" o:preferrelative="t" coordsize="21600,21600">
            <v:path/>
            <v:fill on="f" focussize="0,0"/>
            <v:stroke/>
            <v:imagedata r:id="rId46" o:title=""/>
            <o:lock v:ext="edit" aspectratio="t"/>
            <w10:wrap type="none"/>
            <w10:anchorlock/>
          </v:shape>
          <o:OLEObject Type="Embed" ProgID="StaticMetafile" ShapeID="_x0000_i1046" DrawAspect="Content" ObjectID="_1468075745" r:id="rId45">
            <o:LockedField>false</o:LockedField>
          </o:OLEObject>
        </w:object>
      </w:r>
    </w:p>
    <w:p>
      <w:pPr>
        <w:spacing w:before="0" w:after="160" w:line="240" w:lineRule="auto"/>
        <w:ind w:left="0" w:right="0" w:firstLine="0"/>
        <w:jc w:val="left"/>
        <w:rPr>
          <w:rFonts w:ascii="Calibri" w:hAnsi="Calibri" w:eastAsia="Calibri" w:cs="Calibri"/>
          <w:b/>
          <w:color w:val="auto"/>
          <w:spacing w:val="0"/>
          <w:position w:val="0"/>
          <w:sz w:val="36"/>
          <w:u w:val="single"/>
          <w:shd w:val="clear" w:fill="auto"/>
        </w:rPr>
      </w:pPr>
      <w:r>
        <w:rPr>
          <w:rFonts w:ascii="Calibri" w:hAnsi="Calibri" w:eastAsia="Calibri" w:cs="Calibri"/>
          <w:b/>
          <w:color w:val="auto"/>
          <w:spacing w:val="0"/>
          <w:position w:val="0"/>
          <w:sz w:val="36"/>
          <w:u w:val="single"/>
          <w:shd w:val="clear" w:fill="auto"/>
        </w:rPr>
        <w:t xml:space="preserve">Appendix </w:t>
      </w:r>
    </w:p>
    <w:p>
      <w:pPr>
        <w:spacing w:before="0" w:after="160" w:line="240" w:lineRule="auto"/>
        <w:ind w:left="0" w:right="0" w:firstLine="0"/>
        <w:jc w:val="left"/>
        <w:rPr>
          <w:rFonts w:ascii="Calibri" w:hAnsi="Calibri" w:eastAsia="Calibri" w:cs="Calibri"/>
          <w:b/>
          <w:color w:val="auto"/>
          <w:spacing w:val="0"/>
          <w:position w:val="0"/>
          <w:sz w:val="28"/>
          <w:u w:val="single"/>
          <w:shd w:val="clear" w:fill="auto"/>
        </w:rPr>
      </w:pPr>
      <w:r>
        <w:rPr>
          <w:rFonts w:ascii="Calibri" w:hAnsi="Calibri" w:eastAsia="Calibri" w:cs="Calibri"/>
          <w:b/>
          <w:color w:val="auto"/>
          <w:spacing w:val="0"/>
          <w:position w:val="0"/>
          <w:sz w:val="28"/>
          <w:u w:val="single"/>
          <w:shd w:val="clear" w:fill="auto"/>
        </w:rPr>
        <w:t>Extra Figures</w:t>
      </w:r>
    </w:p>
    <w:p>
      <w:pPr>
        <w:spacing w:before="0" w:after="0" w:line="240" w:lineRule="auto"/>
        <w:ind w:left="0" w:right="0" w:firstLine="0"/>
        <w:jc w:val="left"/>
        <w:rPr>
          <w:rFonts w:ascii="Calibri" w:hAnsi="Calibri" w:eastAsia="Calibri" w:cs="Calibri"/>
          <w:b/>
          <w:color w:val="222222"/>
          <w:spacing w:val="0"/>
          <w:position w:val="0"/>
          <w:sz w:val="22"/>
          <w:shd w:val="clear" w:fill="FFFFFF"/>
        </w:rPr>
      </w:pPr>
      <w:r>
        <w:rPr>
          <w:rFonts w:ascii="Calibri" w:hAnsi="Calibri" w:eastAsia="Calibri" w:cs="Calibri"/>
          <w:b/>
          <w:color w:val="222222"/>
          <w:spacing w:val="0"/>
          <w:position w:val="0"/>
          <w:sz w:val="22"/>
          <w:shd w:val="clear" w:fill="FFFFFF"/>
        </w:rPr>
        <w:tab/>
      </w:r>
      <w:r>
        <w:rPr>
          <w:rFonts w:ascii="Calibri" w:hAnsi="Calibri" w:eastAsia="Calibri" w:cs="Calibri"/>
          <w:b/>
          <w:color w:val="222222"/>
          <w:spacing w:val="0"/>
          <w:position w:val="0"/>
          <w:sz w:val="22"/>
          <w:shd w:val="clear" w:fill="FFFFFF"/>
        </w:rPr>
        <w:t>Relationship of our target variable (Absentee time in hour) with other variables.</w:t>
      </w:r>
    </w:p>
    <w:p>
      <w:pPr>
        <w:numPr>
          <w:ilvl w:val="0"/>
          <w:numId w:val="8"/>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b/>
          <w:color w:val="222222"/>
          <w:spacing w:val="0"/>
          <w:position w:val="0"/>
          <w:sz w:val="22"/>
          <w:shd w:val="clear" w:fill="FFFFFF"/>
        </w:rPr>
        <w:t>With “Age”</w: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47" o:spt="75" type="#_x0000_t75" style="height:259.2pt;width:449.25pt;" o:ole="t" filled="f" o:preferrelative="t" coordsize="21600,21600">
            <v:path/>
            <v:fill on="f" focussize="0,0"/>
            <v:stroke/>
            <v:imagedata r:id="rId48" o:title=""/>
            <o:lock v:ext="edit" aspectratio="t"/>
            <w10:wrap type="none"/>
            <w10:anchorlock/>
          </v:shape>
          <o:OLEObject Type="Embed" ProgID="StaticMetafile" ShapeID="_x0000_i1047" DrawAspect="Content" ObjectID="_1468075746" r:id="rId47">
            <o:LockedField>false</o:LockedField>
          </o:OLEObject>
        </w:object>
      </w:r>
    </w:p>
    <w:p>
      <w:pPr>
        <w:spacing w:before="0" w:after="0" w:line="240" w:lineRule="auto"/>
        <w:ind w:left="0" w:right="0" w:firstLine="0"/>
        <w:jc w:val="left"/>
        <w:rPr>
          <w:rFonts w:ascii="Calibri" w:hAnsi="Calibri" w:eastAsia="Calibri" w:cs="Calibri"/>
          <w:b/>
          <w:color w:val="222222"/>
          <w:spacing w:val="0"/>
          <w:position w:val="0"/>
          <w:sz w:val="22"/>
          <w:shd w:val="clear" w:fill="FFFFFF"/>
        </w:rPr>
      </w:pPr>
    </w:p>
    <w:p>
      <w:pPr>
        <w:numPr>
          <w:ilvl w:val="0"/>
          <w:numId w:val="9"/>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b/>
          <w:color w:val="222222"/>
          <w:spacing w:val="0"/>
          <w:position w:val="0"/>
          <w:sz w:val="22"/>
          <w:shd w:val="clear" w:fill="FFFFFF"/>
        </w:rPr>
        <w:t>With “Body mass index”</w: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48" o:spt="75" type="#_x0000_t75" style="height:255.6pt;width:449.25pt;" o:ole="t" filled="f" o:preferrelative="t" coordsize="21600,21600">
            <v:path/>
            <v:fill on="f" focussize="0,0"/>
            <v:stroke/>
            <v:imagedata r:id="rId50" o:title=""/>
            <o:lock v:ext="edit" aspectratio="t"/>
            <w10:wrap type="none"/>
            <w10:anchorlock/>
          </v:shape>
          <o:OLEObject Type="Embed" ProgID="StaticMetafile" ShapeID="_x0000_i1048" DrawAspect="Content" ObjectID="_1468075747" r:id="rId49">
            <o:LockedField>false</o:LockedField>
          </o:OLEObject>
        </w:object>
      </w:r>
    </w:p>
    <w:p>
      <w:pPr>
        <w:numPr>
          <w:ilvl w:val="0"/>
          <w:numId w:val="10"/>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b/>
          <w:color w:val="222222"/>
          <w:spacing w:val="0"/>
          <w:position w:val="0"/>
          <w:sz w:val="22"/>
          <w:shd w:val="clear" w:fill="FFFFFF"/>
        </w:rPr>
        <w:t>With “Day of week”</w: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49" o:spt="75" type="#_x0000_t75" style="height:223.2pt;width:449.25pt;" o:ole="t" filled="f" o:preferrelative="t" coordsize="21600,21600">
            <v:path/>
            <v:fill on="f" focussize="0,0"/>
            <v:stroke/>
            <v:imagedata r:id="rId52" o:title=""/>
            <o:lock v:ext="edit" aspectratio="t"/>
            <w10:wrap type="none"/>
            <w10:anchorlock/>
          </v:shape>
          <o:OLEObject Type="Embed" ProgID="StaticMetafile" ShapeID="_x0000_i1049" DrawAspect="Content" ObjectID="_1468075748" r:id="rId51">
            <o:LockedField>false</o:LockedField>
          </o:OLEObject>
        </w:object>
      </w:r>
    </w:p>
    <w:p>
      <w:pPr>
        <w:spacing w:before="0" w:after="0" w:line="240" w:lineRule="auto"/>
        <w:ind w:left="0" w:right="0" w:firstLine="0"/>
        <w:jc w:val="left"/>
        <w:rPr>
          <w:rFonts w:ascii="Calibri" w:hAnsi="Calibri" w:eastAsia="Calibri" w:cs="Calibri"/>
          <w:b/>
          <w:color w:val="222222"/>
          <w:spacing w:val="0"/>
          <w:position w:val="0"/>
          <w:sz w:val="22"/>
          <w:shd w:val="clear" w:fill="FFFFFF"/>
        </w:rPr>
      </w:pPr>
    </w:p>
    <w:p>
      <w:pPr>
        <w:numPr>
          <w:ilvl w:val="0"/>
          <w:numId w:val="11"/>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b/>
          <w:color w:val="222222"/>
          <w:spacing w:val="0"/>
          <w:position w:val="0"/>
          <w:sz w:val="22"/>
          <w:shd w:val="clear" w:fill="FFFFFF"/>
        </w:rPr>
        <w:t>With “Disciplinary failure”</w: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50" o:spt="75" type="#_x0000_t75" style="height:288.8pt;width:449.25pt;" o:ole="t" filled="f" o:preferrelative="t" coordsize="21600,21600">
            <v:path/>
            <v:fill on="f" focussize="0,0"/>
            <v:stroke/>
            <v:imagedata r:id="rId54" o:title=""/>
            <o:lock v:ext="edit" aspectratio="t"/>
            <w10:wrap type="none"/>
            <w10:anchorlock/>
          </v:shape>
          <o:OLEObject Type="Embed" ProgID="StaticMetafile" ShapeID="_x0000_i1050" DrawAspect="Content" ObjectID="_1468075749" r:id="rId53">
            <o:LockedField>false</o:LockedField>
          </o:OLEObject>
        </w:objec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numPr>
          <w:ilvl w:val="0"/>
          <w:numId w:val="12"/>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b/>
          <w:color w:val="222222"/>
          <w:spacing w:val="0"/>
          <w:position w:val="0"/>
          <w:sz w:val="22"/>
          <w:shd w:val="clear" w:fill="FFFFFF"/>
        </w:rPr>
        <w:t>With “Height”</w: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51" o:spt="75" type="#_x0000_t75" style="height:241.9pt;width:449.25pt;" o:ole="t" filled="f" o:preferrelative="t" coordsize="21600,21600">
            <v:path/>
            <v:fill on="f" focussize="0,0"/>
            <v:stroke/>
            <v:imagedata r:id="rId56" o:title=""/>
            <o:lock v:ext="edit" aspectratio="t"/>
            <w10:wrap type="none"/>
            <w10:anchorlock/>
          </v:shape>
          <o:OLEObject Type="Embed" ProgID="StaticMetafile" ShapeID="_x0000_i1051" DrawAspect="Content" ObjectID="_1468075750" r:id="rId55">
            <o:LockedField>false</o:LockedField>
          </o:OLEObject>
        </w:objec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numPr>
          <w:ilvl w:val="0"/>
          <w:numId w:val="13"/>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b/>
          <w:color w:val="222222"/>
          <w:spacing w:val="0"/>
          <w:position w:val="0"/>
          <w:sz w:val="22"/>
          <w:shd w:val="clear" w:fill="FFFFFF"/>
        </w:rPr>
        <w:t>With “Hit target”</w: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52" o:spt="75" type="#_x0000_t75" style="height:288.8pt;width:449.25pt;" o:ole="t" filled="f" o:preferrelative="t" coordsize="21600,21600">
            <v:path/>
            <v:fill on="f" focussize="0,0"/>
            <v:stroke/>
            <v:imagedata r:id="rId58" o:title=""/>
            <o:lock v:ext="edit" aspectratio="t"/>
            <w10:wrap type="none"/>
            <w10:anchorlock/>
          </v:shape>
          <o:OLEObject Type="Embed" ProgID="StaticMetafile" ShapeID="_x0000_i1052" DrawAspect="Content" ObjectID="_1468075751" r:id="rId57">
            <o:LockedField>false</o:LockedField>
          </o:OLEObject>
        </w:objec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numPr>
          <w:ilvl w:val="0"/>
          <w:numId w:val="14"/>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b/>
          <w:color w:val="222222"/>
          <w:spacing w:val="0"/>
          <w:position w:val="0"/>
          <w:sz w:val="22"/>
          <w:shd w:val="clear" w:fill="FFFFFF"/>
        </w:rPr>
        <w:t>With “Month of absent”</w: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53" o:spt="75" type="#_x0000_t75" style="height:288.8pt;width:449.25pt;" o:ole="t" filled="f" o:preferrelative="t" coordsize="21600,21600">
            <v:path/>
            <v:fill on="f" focussize="0,0"/>
            <v:stroke/>
            <v:imagedata r:id="rId60" o:title=""/>
            <o:lock v:ext="edit" aspectratio="t"/>
            <w10:wrap type="none"/>
            <w10:anchorlock/>
          </v:shape>
          <o:OLEObject Type="Embed" ProgID="StaticMetafile" ShapeID="_x0000_i1053" DrawAspect="Content" ObjectID="_1468075752" r:id="rId59">
            <o:LockedField>false</o:LockedField>
          </o:OLEObject>
        </w:objec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numPr>
          <w:ilvl w:val="0"/>
          <w:numId w:val="15"/>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b/>
          <w:color w:val="222222"/>
          <w:spacing w:val="0"/>
          <w:position w:val="0"/>
          <w:sz w:val="22"/>
          <w:shd w:val="clear" w:fill="FFFFFF"/>
        </w:rPr>
        <w:t>With “Pet”</w: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54" o:spt="75" type="#_x0000_t75" style="height:288.8pt;width:449.25pt;" o:ole="t" filled="f" o:preferrelative="t" coordsize="21600,21600">
            <v:path/>
            <v:fill on="f" focussize="0,0"/>
            <v:stroke/>
            <v:imagedata r:id="rId62" o:title=""/>
            <o:lock v:ext="edit" aspectratio="t"/>
            <w10:wrap type="none"/>
            <w10:anchorlock/>
          </v:shape>
          <o:OLEObject Type="Embed" ProgID="StaticMetafile" ShapeID="_x0000_i1054" DrawAspect="Content" ObjectID="_1468075753" r:id="rId61">
            <o:LockedField>false</o:LockedField>
          </o:OLEObject>
        </w:object>
      </w:r>
    </w:p>
    <w:p>
      <w:pPr>
        <w:numPr>
          <w:ilvl w:val="0"/>
          <w:numId w:val="16"/>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b/>
          <w:color w:val="222222"/>
          <w:spacing w:val="0"/>
          <w:position w:val="0"/>
          <w:sz w:val="22"/>
          <w:shd w:val="clear" w:fill="FFFFFF"/>
        </w:rPr>
        <w:t>With “Seasons”</w: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55" o:spt="75" type="#_x0000_t75" style="height:288.8pt;width:449.25pt;" o:ole="t" filled="f" o:preferrelative="t" coordsize="21600,21600">
            <v:path/>
            <v:fill on="f" focussize="0,0"/>
            <v:stroke/>
            <v:imagedata r:id="rId64" o:title=""/>
            <o:lock v:ext="edit" aspectratio="t"/>
            <w10:wrap type="none"/>
            <w10:anchorlock/>
          </v:shape>
          <o:OLEObject Type="Embed" ProgID="StaticMetafile" ShapeID="_x0000_i1055" DrawAspect="Content" ObjectID="_1468075754" r:id="rId63">
            <o:LockedField>false</o:LockedField>
          </o:OLEObject>
        </w:objec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numPr>
          <w:ilvl w:val="0"/>
          <w:numId w:val="17"/>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b/>
          <w:color w:val="222222"/>
          <w:spacing w:val="0"/>
          <w:position w:val="0"/>
          <w:sz w:val="22"/>
          <w:shd w:val="clear" w:fill="FFFFFF"/>
        </w:rPr>
        <w:t>With “Service time”</w: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56" o:spt="75" type="#_x0000_t75" style="height:288.8pt;width:449.25pt;" o:ole="t" filled="f" o:preferrelative="t" coordsize="21600,21600">
            <v:path/>
            <v:fill on="f" focussize="0,0"/>
            <v:stroke/>
            <v:imagedata r:id="rId66" o:title=""/>
            <o:lock v:ext="edit" aspectratio="t"/>
            <w10:wrap type="none"/>
            <w10:anchorlock/>
          </v:shape>
          <o:OLEObject Type="Embed" ProgID="StaticMetafile" ShapeID="_x0000_i1056" DrawAspect="Content" ObjectID="_1468075755" r:id="rId65">
            <o:LockedField>false</o:LockedField>
          </o:OLEObject>
        </w:object>
      </w:r>
    </w:p>
    <w:p>
      <w:pPr>
        <w:numPr>
          <w:ilvl w:val="0"/>
          <w:numId w:val="18"/>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b/>
          <w:color w:val="222222"/>
          <w:spacing w:val="0"/>
          <w:position w:val="0"/>
          <w:sz w:val="22"/>
          <w:shd w:val="clear" w:fill="FFFFFF"/>
        </w:rPr>
        <w:t>With “Social drinker”</w: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57" o:spt="75" type="#_x0000_t75" style="height:288.8pt;width:449.25pt;" o:ole="t" filled="f" o:preferrelative="t" coordsize="21600,21600">
            <v:path/>
            <v:fill on="f" focussize="0,0"/>
            <v:stroke/>
            <v:imagedata r:id="rId68" o:title=""/>
            <o:lock v:ext="edit" aspectratio="t"/>
            <w10:wrap type="none"/>
            <w10:anchorlock/>
          </v:shape>
          <o:OLEObject Type="Embed" ProgID="StaticMetafile" ShapeID="_x0000_i1057" DrawAspect="Content" ObjectID="_1468075756" r:id="rId67">
            <o:LockedField>false</o:LockedField>
          </o:OLEObject>
        </w:objec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numPr>
          <w:ilvl w:val="0"/>
          <w:numId w:val="19"/>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b/>
          <w:color w:val="222222"/>
          <w:spacing w:val="0"/>
          <w:position w:val="0"/>
          <w:sz w:val="22"/>
          <w:shd w:val="clear" w:fill="FFFFFF"/>
        </w:rPr>
        <w:t>With “Son”</w: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58" o:spt="75" type="#_x0000_t75" style="height:288.8pt;width:449.25pt;" o:ole="t" filled="f" o:preferrelative="t" coordsize="21600,21600">
            <v:path/>
            <v:fill on="f" focussize="0,0"/>
            <v:stroke/>
            <v:imagedata r:id="rId70" o:title=""/>
            <o:lock v:ext="edit" aspectratio="t"/>
            <w10:wrap type="none"/>
            <w10:anchorlock/>
          </v:shape>
          <o:OLEObject Type="Embed" ProgID="StaticMetafile" ShapeID="_x0000_i1058" DrawAspect="Content" ObjectID="_1468075757" r:id="rId69">
            <o:LockedField>false</o:LockedField>
          </o:OLEObject>
        </w:object>
      </w:r>
    </w:p>
    <w:p>
      <w:pPr>
        <w:numPr>
          <w:ilvl w:val="0"/>
          <w:numId w:val="20"/>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b/>
          <w:color w:val="222222"/>
          <w:spacing w:val="0"/>
          <w:position w:val="0"/>
          <w:sz w:val="22"/>
          <w:shd w:val="clear" w:fill="FFFFFF"/>
        </w:rPr>
        <w:t>With “Transportation Expense”</w: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59" o:spt="75" type="#_x0000_t75" style="height:288.8pt;width:449.25pt;" o:ole="t" filled="f" o:preferrelative="t" coordsize="21600,21600">
            <v:path/>
            <v:fill on="f" focussize="0,0"/>
            <v:stroke/>
            <v:imagedata r:id="rId72" o:title=""/>
            <o:lock v:ext="edit" aspectratio="t"/>
            <w10:wrap type="none"/>
            <w10:anchorlock/>
          </v:shape>
          <o:OLEObject Type="Embed" ProgID="StaticMetafile" ShapeID="_x0000_i1059" DrawAspect="Content" ObjectID="_1468075758" r:id="rId71">
            <o:LockedField>false</o:LockedField>
          </o:OLEObject>
        </w:objec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p>
    <w:p>
      <w:pPr>
        <w:numPr>
          <w:ilvl w:val="0"/>
          <w:numId w:val="21"/>
        </w:numPr>
        <w:spacing w:before="0" w:after="0" w:line="240" w:lineRule="auto"/>
        <w:ind w:left="720" w:right="0" w:hanging="360"/>
        <w:jc w:val="left"/>
        <w:rPr>
          <w:rFonts w:ascii="Calibri" w:hAnsi="Calibri" w:eastAsia="Calibri" w:cs="Calibri"/>
          <w:b/>
          <w:color w:val="222222"/>
          <w:spacing w:val="0"/>
          <w:position w:val="0"/>
          <w:sz w:val="22"/>
          <w:shd w:val="clear" w:fill="FFFFFF"/>
        </w:rPr>
      </w:pPr>
      <w:r>
        <w:rPr>
          <w:rFonts w:ascii="Calibri" w:hAnsi="Calibri" w:eastAsia="Calibri" w:cs="Calibri"/>
          <w:b/>
          <w:color w:val="222222"/>
          <w:spacing w:val="0"/>
          <w:position w:val="0"/>
          <w:sz w:val="22"/>
          <w:shd w:val="clear" w:fill="FFFFFF"/>
        </w:rPr>
        <w:t>With “Work load/day”</w:t>
      </w:r>
    </w:p>
    <w:p>
      <w:pPr>
        <w:spacing w:before="0" w:after="0" w:line="240" w:lineRule="auto"/>
        <w:ind w:left="720" w:right="0" w:firstLine="0"/>
        <w:jc w:val="left"/>
        <w:rPr>
          <w:rFonts w:ascii="Calibri" w:hAnsi="Calibri" w:eastAsia="Calibri" w:cs="Calibri"/>
          <w:b/>
          <w:color w:val="222222"/>
          <w:spacing w:val="0"/>
          <w:position w:val="0"/>
          <w:sz w:val="22"/>
          <w:shd w:val="clear" w:fill="FFFFFF"/>
        </w:rPr>
      </w:pPr>
      <w:r>
        <w:object>
          <v:shape id="_x0000_i1060" o:spt="75" type="#_x0000_t75" style="height:288.8pt;width:449.25pt;" o:ole="t" filled="f" o:preferrelative="t" coordsize="21600,21600">
            <v:path/>
            <v:fill on="f" focussize="0,0"/>
            <v:stroke/>
            <v:imagedata r:id="rId74" o:title=""/>
            <o:lock v:ext="edit" aspectratio="t"/>
            <w10:wrap type="none"/>
            <w10:anchorlock/>
          </v:shape>
          <o:OLEObject Type="Embed" ProgID="StaticMetafile" ShapeID="_x0000_i1060" DrawAspect="Content" ObjectID="_1468075759" r:id="rId73">
            <o:LockedField>false</o:LockedField>
          </o:OLEObject>
        </w:object>
      </w:r>
    </w:p>
    <w:p>
      <w:pPr>
        <w:spacing w:before="0" w:after="0" w:line="240" w:lineRule="auto"/>
        <w:ind w:left="720" w:right="0" w:firstLine="0"/>
        <w:jc w:val="left"/>
        <w:rPr>
          <w:rFonts w:ascii="Calibri" w:hAnsi="Calibri" w:eastAsia="Calibri" w:cs="Calibri"/>
          <w:b/>
          <w:color w:val="222222"/>
          <w:spacing w:val="0"/>
          <w:position w:val="0"/>
          <w:sz w:val="40"/>
          <w:shd w:val="clear" w:fill="FFFFFF"/>
        </w:rPr>
      </w:pPr>
    </w:p>
    <w:p>
      <w:pPr>
        <w:spacing w:before="0" w:after="0" w:line="240" w:lineRule="auto"/>
        <w:ind w:left="720" w:right="0" w:firstLine="0"/>
        <w:jc w:val="left"/>
        <w:rPr>
          <w:rFonts w:ascii="Calibri" w:hAnsi="Calibri" w:eastAsia="Calibri" w:cs="Calibri"/>
          <w:b/>
          <w:color w:val="222222"/>
          <w:spacing w:val="0"/>
          <w:position w:val="0"/>
          <w:sz w:val="40"/>
          <w:shd w:val="clear" w:fill="FFFFFF"/>
        </w:rPr>
      </w:pPr>
      <w:r>
        <w:rPr>
          <w:rFonts w:ascii="Calibri" w:hAnsi="Calibri" w:eastAsia="Calibri" w:cs="Calibri"/>
          <w:b/>
          <w:color w:val="222222"/>
          <w:spacing w:val="0"/>
          <w:position w:val="0"/>
          <w:sz w:val="40"/>
          <w:shd w:val="clear" w:fill="FFFFFF"/>
        </w:rPr>
        <w:t>References</w:t>
      </w:r>
    </w:p>
    <w:p>
      <w:pPr>
        <w:spacing w:before="0" w:after="0" w:line="240" w:lineRule="auto"/>
        <w:ind w:left="720" w:right="0" w:firstLine="0"/>
        <w:jc w:val="left"/>
        <w:rPr>
          <w:rFonts w:ascii="Calibri" w:hAnsi="Calibri" w:eastAsia="Calibri" w:cs="Calibri"/>
          <w:b/>
          <w:color w:val="222222"/>
          <w:spacing w:val="0"/>
          <w:position w:val="0"/>
          <w:sz w:val="40"/>
          <w:shd w:val="clear" w:fill="FFFFFF"/>
        </w:rPr>
      </w:pPr>
    </w:p>
    <w:p>
      <w:pPr>
        <w:numPr>
          <w:ilvl w:val="0"/>
          <w:numId w:val="22"/>
        </w:numPr>
        <w:spacing w:before="0" w:after="0" w:line="240" w:lineRule="auto"/>
        <w:ind w:left="425" w:leftChars="0" w:right="0" w:hanging="425" w:firstLineChars="0"/>
        <w:jc w:val="left"/>
        <w:rPr>
          <w:rFonts w:ascii="Calibri" w:hAnsi="Calibri" w:eastAsia="Calibri" w:cs="Calibri"/>
          <w:color w:val="0000FF"/>
          <w:spacing w:val="0"/>
          <w:position w:val="0"/>
          <w:sz w:val="24"/>
          <w:u w:val="single"/>
          <w:shd w:val="clear" w:fill="FFFFFF"/>
        </w:rPr>
      </w:pPr>
      <w:r>
        <w:rPr>
          <w:rFonts w:ascii="Calibri" w:hAnsi="Calibri" w:eastAsia="Calibri" w:cs="Calibri"/>
          <w:color w:val="0000FF"/>
          <w:spacing w:val="0"/>
          <w:position w:val="0"/>
          <w:sz w:val="24"/>
          <w:u w:val="single"/>
          <w:shd w:val="clear" w:fill="FFFFFF"/>
        </w:rPr>
        <w:fldChar w:fldCharType="begin"/>
      </w:r>
      <w:r>
        <w:rPr>
          <w:rFonts w:ascii="Calibri" w:hAnsi="Calibri" w:eastAsia="Calibri" w:cs="Calibri"/>
          <w:color w:val="0000FF"/>
          <w:spacing w:val="0"/>
          <w:position w:val="0"/>
          <w:sz w:val="24"/>
          <w:u w:val="single"/>
          <w:shd w:val="clear" w:fill="FFFFFF"/>
        </w:rPr>
        <w:instrText xml:space="preserve"> HYPERLINK "https://edwisor.com/career-data-scientist" \h </w:instrText>
      </w:r>
      <w:r>
        <w:rPr>
          <w:rFonts w:ascii="Calibri" w:hAnsi="Calibri" w:eastAsia="Calibri" w:cs="Calibri"/>
          <w:color w:val="0000FF"/>
          <w:spacing w:val="0"/>
          <w:position w:val="0"/>
          <w:sz w:val="24"/>
          <w:u w:val="single"/>
          <w:shd w:val="clear" w:fill="FFFFFF"/>
        </w:rPr>
        <w:fldChar w:fldCharType="separate"/>
      </w:r>
      <w:r>
        <w:rPr>
          <w:rFonts w:ascii="Calibri" w:hAnsi="Calibri" w:eastAsia="Calibri" w:cs="Calibri"/>
          <w:color w:val="0000FF"/>
          <w:spacing w:val="0"/>
          <w:position w:val="0"/>
          <w:sz w:val="24"/>
          <w:u w:val="single"/>
          <w:shd w:val="clear" w:fill="FFFFFF"/>
        </w:rPr>
        <w:t>https://edwisor.com/career-data-scientist</w:t>
      </w:r>
      <w:r>
        <w:rPr>
          <w:rFonts w:ascii="Calibri" w:hAnsi="Calibri" w:eastAsia="Calibri" w:cs="Calibri"/>
          <w:color w:val="0000FF"/>
          <w:spacing w:val="0"/>
          <w:position w:val="0"/>
          <w:sz w:val="24"/>
          <w:u w:val="single"/>
          <w:shd w:val="clear" w:fill="FFFFFF"/>
        </w:rPr>
        <w:fldChar w:fldCharType="end"/>
      </w:r>
    </w:p>
    <w:p>
      <w:pPr>
        <w:numPr>
          <w:ilvl w:val="0"/>
          <w:numId w:val="22"/>
        </w:numPr>
        <w:spacing w:before="0" w:after="0" w:line="240" w:lineRule="auto"/>
        <w:ind w:left="425" w:leftChars="0" w:right="0" w:hanging="425" w:firstLineChars="0"/>
        <w:jc w:val="left"/>
        <w:rPr>
          <w:rFonts w:ascii="Calibri" w:hAnsi="Calibri" w:eastAsia="Calibri" w:cs="Calibri"/>
          <w:color w:val="0000FF"/>
          <w:spacing w:val="0"/>
          <w:position w:val="0"/>
          <w:sz w:val="24"/>
          <w:u w:val="single"/>
          <w:shd w:val="clear" w:fill="FFFFFF"/>
          <w:lang w:val="en-IN"/>
        </w:rPr>
      </w:pPr>
      <w:r>
        <w:rPr>
          <w:rFonts w:ascii="Calibri" w:hAnsi="Calibri" w:eastAsia="Calibri" w:cs="Calibri"/>
          <w:color w:val="0000FF"/>
          <w:spacing w:val="0"/>
          <w:position w:val="0"/>
          <w:sz w:val="24"/>
          <w:u w:val="single"/>
          <w:shd w:val="clear" w:fill="FFFFFF"/>
          <w:lang w:val="en-IN"/>
        </w:rPr>
        <w:t>http://en.wikipedia.org</w:t>
      </w:r>
    </w:p>
    <w:p>
      <w:pPr>
        <w:numPr>
          <w:ilvl w:val="0"/>
          <w:numId w:val="22"/>
        </w:numPr>
        <w:spacing w:before="0" w:after="0" w:line="240" w:lineRule="auto"/>
        <w:ind w:left="425" w:leftChars="0" w:right="0" w:hanging="425" w:firstLineChars="0"/>
        <w:jc w:val="left"/>
        <w:rPr>
          <w:rFonts w:ascii="Calibri" w:hAnsi="Calibri" w:eastAsia="Calibri" w:cs="Calibri"/>
          <w:color w:val="0000FF"/>
          <w:spacing w:val="0"/>
          <w:position w:val="0"/>
          <w:sz w:val="24"/>
          <w:u w:val="single"/>
          <w:shd w:val="clear" w:fill="FFFFFF"/>
          <w:lang w:val="en-IN"/>
        </w:rPr>
      </w:pPr>
      <w:r>
        <w:rPr>
          <w:rFonts w:ascii="Calibri" w:hAnsi="Calibri" w:eastAsia="Calibri" w:cs="Calibri"/>
          <w:color w:val="0000FF"/>
          <w:spacing w:val="0"/>
          <w:position w:val="0"/>
          <w:sz w:val="24"/>
          <w:u w:val="single"/>
          <w:shd w:val="clear" w:fill="FFFFFF"/>
        </w:rPr>
        <w:fldChar w:fldCharType="begin"/>
      </w:r>
      <w:r>
        <w:rPr>
          <w:rFonts w:ascii="Calibri" w:hAnsi="Calibri" w:eastAsia="Calibri" w:cs="Calibri"/>
          <w:color w:val="0000FF"/>
          <w:spacing w:val="0"/>
          <w:position w:val="0"/>
          <w:sz w:val="24"/>
          <w:u w:val="single"/>
          <w:shd w:val="clear" w:fill="FFFFFF"/>
        </w:rPr>
        <w:instrText xml:space="preserve"> HYPERLINK "https://edwisor.com/career-data-scientist" \h </w:instrText>
      </w:r>
      <w:r>
        <w:rPr>
          <w:rFonts w:ascii="Calibri" w:hAnsi="Calibri" w:eastAsia="Calibri" w:cs="Calibri"/>
          <w:color w:val="0000FF"/>
          <w:spacing w:val="0"/>
          <w:position w:val="0"/>
          <w:sz w:val="24"/>
          <w:u w:val="single"/>
          <w:shd w:val="clear" w:fill="FFFFFF"/>
        </w:rPr>
        <w:fldChar w:fldCharType="separate"/>
      </w:r>
      <w:r>
        <w:rPr>
          <w:rFonts w:ascii="Calibri" w:hAnsi="Calibri" w:eastAsia="Calibri" w:cs="Calibri"/>
          <w:color w:val="0000FF"/>
          <w:spacing w:val="0"/>
          <w:position w:val="0"/>
          <w:sz w:val="24"/>
          <w:u w:val="single"/>
          <w:shd w:val="clear" w:fill="FFFFFF"/>
        </w:rPr>
        <w:t>https://</w:t>
      </w:r>
      <w:r>
        <w:rPr>
          <w:rFonts w:ascii="Calibri" w:hAnsi="Calibri" w:eastAsia="Calibri" w:cs="Calibri"/>
          <w:color w:val="0000FF"/>
          <w:spacing w:val="0"/>
          <w:position w:val="0"/>
          <w:sz w:val="24"/>
          <w:u w:val="single"/>
          <w:shd w:val="clear" w:fill="FFFFFF"/>
          <w:lang w:val="en-IN"/>
        </w:rPr>
        <w:t>t</w:t>
      </w:r>
      <w:r>
        <w:rPr>
          <w:rFonts w:ascii="Calibri" w:hAnsi="Calibri" w:eastAsia="Calibri" w:cs="Calibri"/>
          <w:color w:val="0000FF"/>
          <w:spacing w:val="0"/>
          <w:position w:val="0"/>
          <w:sz w:val="24"/>
          <w:u w:val="single"/>
          <w:shd w:val="clear" w:fill="FFFFFF"/>
        </w:rPr>
        <w:fldChar w:fldCharType="end"/>
      </w:r>
      <w:r>
        <w:rPr>
          <w:rFonts w:ascii="Calibri" w:hAnsi="Calibri" w:eastAsia="Calibri" w:cs="Calibri"/>
          <w:color w:val="0000FF"/>
          <w:spacing w:val="0"/>
          <w:position w:val="0"/>
          <w:sz w:val="24"/>
          <w:u w:val="single"/>
          <w:shd w:val="clear" w:fill="FFFFFF"/>
          <w:lang w:val="en-IN"/>
        </w:rPr>
        <w:t>owardsdatascience.com</w:t>
      </w:r>
    </w:p>
    <w:p>
      <w:pPr>
        <w:numPr>
          <w:ilvl w:val="0"/>
          <w:numId w:val="22"/>
        </w:numPr>
        <w:spacing w:before="0" w:after="0" w:line="240" w:lineRule="auto"/>
        <w:ind w:left="425" w:leftChars="0" w:right="0" w:hanging="425" w:firstLineChars="0"/>
        <w:jc w:val="left"/>
        <w:rPr>
          <w:rFonts w:ascii="Calibri" w:hAnsi="Calibri" w:eastAsia="Calibri" w:cs="Calibri"/>
          <w:color w:val="0000FF"/>
          <w:spacing w:val="0"/>
          <w:position w:val="0"/>
          <w:sz w:val="24"/>
          <w:u w:val="single"/>
          <w:shd w:val="clear" w:fill="FFFFFF"/>
          <w:lang w:val="en-IN"/>
        </w:rPr>
      </w:pPr>
      <w:r>
        <w:rPr>
          <w:rFonts w:ascii="Calibri" w:hAnsi="Calibri" w:eastAsia="Calibri" w:cs="Calibri"/>
          <w:color w:val="0000FF"/>
          <w:spacing w:val="0"/>
          <w:position w:val="0"/>
          <w:sz w:val="24"/>
          <w:u w:val="single"/>
          <w:shd w:val="clear" w:fill="FFFFFF"/>
          <w:lang w:val="en-IN"/>
        </w:rPr>
        <w:fldChar w:fldCharType="begin"/>
      </w:r>
      <w:r>
        <w:rPr>
          <w:rFonts w:ascii="Calibri" w:hAnsi="Calibri" w:eastAsia="Calibri" w:cs="Calibri"/>
          <w:color w:val="0000FF"/>
          <w:spacing w:val="0"/>
          <w:position w:val="0"/>
          <w:sz w:val="24"/>
          <w:u w:val="single"/>
          <w:shd w:val="clear" w:fill="FFFFFF"/>
          <w:lang w:val="en-IN"/>
        </w:rPr>
        <w:instrText xml:space="preserve"> HYPERLINK "http://www.kaggle.com" </w:instrText>
      </w:r>
      <w:r>
        <w:rPr>
          <w:rFonts w:ascii="Calibri" w:hAnsi="Calibri" w:eastAsia="Calibri" w:cs="Calibri"/>
          <w:color w:val="0000FF"/>
          <w:spacing w:val="0"/>
          <w:position w:val="0"/>
          <w:sz w:val="24"/>
          <w:u w:val="single"/>
          <w:shd w:val="clear" w:fill="FFFFFF"/>
          <w:lang w:val="en-IN"/>
        </w:rPr>
        <w:fldChar w:fldCharType="separate"/>
      </w:r>
      <w:r>
        <w:rPr>
          <w:rFonts w:ascii="Calibri" w:hAnsi="Calibri" w:eastAsia="Calibri" w:cs="Calibri"/>
          <w:color w:val="0000FF"/>
          <w:spacing w:val="0"/>
          <w:position w:val="0"/>
          <w:sz w:val="24"/>
          <w:u w:val="single"/>
          <w:shd w:val="clear" w:fill="FFFFFF"/>
          <w:lang w:val="en-IN"/>
        </w:rPr>
        <w:t>www.kaggle.com</w:t>
      </w:r>
      <w:r>
        <w:rPr>
          <w:rFonts w:ascii="Calibri" w:hAnsi="Calibri" w:eastAsia="Calibri" w:cs="Calibri"/>
          <w:color w:val="0000FF"/>
          <w:spacing w:val="0"/>
          <w:position w:val="0"/>
          <w:sz w:val="24"/>
          <w:u w:val="single"/>
          <w:shd w:val="clear" w:fill="FFFFFF"/>
          <w:lang w:val="en-IN"/>
        </w:rPr>
        <w:fldChar w:fldCharType="end"/>
      </w:r>
    </w:p>
    <w:p>
      <w:pPr>
        <w:numPr>
          <w:ilvl w:val="0"/>
          <w:numId w:val="22"/>
        </w:numPr>
        <w:spacing w:before="0" w:after="0" w:line="240" w:lineRule="auto"/>
        <w:ind w:left="425" w:leftChars="0" w:right="0" w:hanging="425" w:firstLineChars="0"/>
        <w:jc w:val="left"/>
        <w:rPr>
          <w:rFonts w:ascii="Calibri" w:hAnsi="Calibri" w:eastAsia="Calibri" w:cs="Calibri"/>
          <w:color w:val="222222"/>
          <w:spacing w:val="0"/>
          <w:position w:val="0"/>
          <w:sz w:val="24"/>
          <w:shd w:val="clear" w:fill="FFFFFF"/>
        </w:rPr>
      </w:pPr>
      <w:r>
        <w:rPr>
          <w:rFonts w:ascii="Calibri" w:hAnsi="Calibri" w:eastAsia="Calibri" w:cs="Calibri"/>
          <w:color w:val="0000FF"/>
          <w:spacing w:val="0"/>
          <w:position w:val="0"/>
          <w:sz w:val="24"/>
          <w:u w:val="single"/>
          <w:shd w:val="clear" w:fill="FFFFFF"/>
        </w:rPr>
        <w:fldChar w:fldCharType="begin"/>
      </w:r>
      <w:r>
        <w:rPr>
          <w:rFonts w:ascii="Calibri" w:hAnsi="Calibri" w:eastAsia="Calibri" w:cs="Calibri"/>
          <w:color w:val="0000FF"/>
          <w:spacing w:val="0"/>
          <w:position w:val="0"/>
          <w:sz w:val="24"/>
          <w:u w:val="single"/>
          <w:shd w:val="clear" w:fill="FFFFFF"/>
        </w:rPr>
        <w:instrText xml:space="preserve"> HYPERLINK "https://www.udemy.com/python-for-data-science-and-machine-learning-bootcamp/" \h </w:instrText>
      </w:r>
      <w:r>
        <w:rPr>
          <w:rFonts w:ascii="Calibri" w:hAnsi="Calibri" w:eastAsia="Calibri" w:cs="Calibri"/>
          <w:color w:val="0000FF"/>
          <w:spacing w:val="0"/>
          <w:position w:val="0"/>
          <w:sz w:val="24"/>
          <w:u w:val="single"/>
          <w:shd w:val="clear" w:fill="FFFFFF"/>
        </w:rPr>
        <w:fldChar w:fldCharType="separate"/>
      </w:r>
      <w:r>
        <w:rPr>
          <w:rFonts w:ascii="Calibri" w:hAnsi="Calibri" w:eastAsia="Calibri" w:cs="Calibri"/>
          <w:color w:val="0000FF"/>
          <w:spacing w:val="0"/>
          <w:position w:val="0"/>
          <w:sz w:val="24"/>
          <w:u w:val="single"/>
          <w:shd w:val="clear" w:fill="FFFFFF"/>
        </w:rPr>
        <w:t>https://www.udemy.com/python-for-data-science-and-machine-learning-bootcamp/</w:t>
      </w:r>
      <w:r>
        <w:rPr>
          <w:rFonts w:ascii="Calibri" w:hAnsi="Calibri" w:eastAsia="Calibri" w:cs="Calibri"/>
          <w:color w:val="0000FF"/>
          <w:spacing w:val="0"/>
          <w:position w:val="0"/>
          <w:sz w:val="24"/>
          <w:u w:val="single"/>
          <w:shd w:val="clear" w:fill="FFFFFF"/>
        </w:rPr>
        <w:fldChar w:fldCharType="end"/>
      </w:r>
    </w:p>
    <w:p>
      <w:pPr>
        <w:spacing w:before="0" w:after="0" w:line="240" w:lineRule="auto"/>
        <w:ind w:left="1080" w:right="0" w:firstLine="0"/>
        <w:jc w:val="left"/>
        <w:rPr>
          <w:rFonts w:ascii="Calibri" w:hAnsi="Calibri" w:eastAsia="Calibri" w:cs="Calibri"/>
          <w:color w:val="222222"/>
          <w:spacing w:val="0"/>
          <w:position w:val="0"/>
          <w:sz w:val="24"/>
          <w:shd w:val="clear" w:fill="FFFFFF"/>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Cooper Black">
    <w:panose1 w:val="0208090404030B0204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singleLevel"/>
    <w:tmpl w:val="9239341B"/>
    <w:lvl w:ilvl="0" w:tentative="0">
      <w:start w:val="1"/>
      <w:numFmt w:val="bullet"/>
      <w:lvlText w:val="•"/>
      <w:lvlJc w:val="left"/>
    </w:lvl>
  </w:abstractNum>
  <w:abstractNum w:abstractNumId="1">
    <w:nsid w:val="9C8AC8EF"/>
    <w:multiLevelType w:val="singleLevel"/>
    <w:tmpl w:val="9C8AC8EF"/>
    <w:lvl w:ilvl="0" w:tentative="0">
      <w:start w:val="1"/>
      <w:numFmt w:val="bullet"/>
      <w:lvlText w:val="•"/>
      <w:lvlJc w:val="left"/>
    </w:lvl>
  </w:abstractNum>
  <w:abstractNum w:abstractNumId="2">
    <w:nsid w:val="B5E306ED"/>
    <w:multiLevelType w:val="singleLevel"/>
    <w:tmpl w:val="B5E306ED"/>
    <w:lvl w:ilvl="0" w:tentative="0">
      <w:start w:val="1"/>
      <w:numFmt w:val="bullet"/>
      <w:lvlText w:val="•"/>
      <w:lvlJc w:val="left"/>
    </w:lvl>
  </w:abstractNum>
  <w:abstractNum w:abstractNumId="3">
    <w:nsid w:val="BF205925"/>
    <w:multiLevelType w:val="singleLevel"/>
    <w:tmpl w:val="BF205925"/>
    <w:lvl w:ilvl="0" w:tentative="0">
      <w:start w:val="1"/>
      <w:numFmt w:val="bullet"/>
      <w:lvlText w:val="•"/>
      <w:lvlJc w:val="left"/>
    </w:lvl>
  </w:abstractNum>
  <w:abstractNum w:abstractNumId="4">
    <w:nsid w:val="C8879AEF"/>
    <w:multiLevelType w:val="singleLevel"/>
    <w:tmpl w:val="C8879AEF"/>
    <w:lvl w:ilvl="0" w:tentative="0">
      <w:start w:val="1"/>
      <w:numFmt w:val="bullet"/>
      <w:lvlText w:val="•"/>
      <w:lvlJc w:val="left"/>
    </w:lvl>
  </w:abstractNum>
  <w:abstractNum w:abstractNumId="5">
    <w:nsid w:val="CF092B84"/>
    <w:multiLevelType w:val="singleLevel"/>
    <w:tmpl w:val="CF092B84"/>
    <w:lvl w:ilvl="0" w:tentative="0">
      <w:start w:val="1"/>
      <w:numFmt w:val="bullet"/>
      <w:lvlText w:val="•"/>
      <w:lvlJc w:val="left"/>
    </w:lvl>
  </w:abstractNum>
  <w:abstractNum w:abstractNumId="6">
    <w:nsid w:val="D7F9FE59"/>
    <w:multiLevelType w:val="singleLevel"/>
    <w:tmpl w:val="D7F9FE59"/>
    <w:lvl w:ilvl="0" w:tentative="0">
      <w:start w:val="1"/>
      <w:numFmt w:val="bullet"/>
      <w:lvlText w:val="•"/>
      <w:lvlJc w:val="left"/>
    </w:lvl>
  </w:abstractNum>
  <w:abstractNum w:abstractNumId="7">
    <w:nsid w:val="DCBA6B53"/>
    <w:multiLevelType w:val="singleLevel"/>
    <w:tmpl w:val="DCBA6B53"/>
    <w:lvl w:ilvl="0" w:tentative="0">
      <w:start w:val="1"/>
      <w:numFmt w:val="bullet"/>
      <w:lvlText w:val="•"/>
      <w:lvlJc w:val="left"/>
    </w:lvl>
  </w:abstractNum>
  <w:abstractNum w:abstractNumId="8">
    <w:nsid w:val="F4B5D9F5"/>
    <w:multiLevelType w:val="singleLevel"/>
    <w:tmpl w:val="F4B5D9F5"/>
    <w:lvl w:ilvl="0" w:tentative="0">
      <w:start w:val="1"/>
      <w:numFmt w:val="bullet"/>
      <w:lvlText w:val="•"/>
      <w:lvlJc w:val="left"/>
    </w:lvl>
  </w:abstractNum>
  <w:abstractNum w:abstractNumId="9">
    <w:nsid w:val="0053208E"/>
    <w:multiLevelType w:val="singleLevel"/>
    <w:tmpl w:val="0053208E"/>
    <w:lvl w:ilvl="0" w:tentative="0">
      <w:start w:val="1"/>
      <w:numFmt w:val="bullet"/>
      <w:lvlText w:val="•"/>
      <w:lvlJc w:val="left"/>
    </w:lvl>
  </w:abstractNum>
  <w:abstractNum w:abstractNumId="10">
    <w:nsid w:val="0248C179"/>
    <w:multiLevelType w:val="singleLevel"/>
    <w:tmpl w:val="0248C179"/>
    <w:lvl w:ilvl="0" w:tentative="0">
      <w:start w:val="1"/>
      <w:numFmt w:val="bullet"/>
      <w:lvlText w:val="•"/>
      <w:lvlJc w:val="left"/>
    </w:lvl>
  </w:abstractNum>
  <w:abstractNum w:abstractNumId="11">
    <w:nsid w:val="03D62ECE"/>
    <w:multiLevelType w:val="singleLevel"/>
    <w:tmpl w:val="03D62ECE"/>
    <w:lvl w:ilvl="0" w:tentative="0">
      <w:start w:val="1"/>
      <w:numFmt w:val="bullet"/>
      <w:lvlText w:val="•"/>
      <w:lvlJc w:val="left"/>
    </w:lvl>
  </w:abstractNum>
  <w:abstractNum w:abstractNumId="12">
    <w:nsid w:val="2470EC97"/>
    <w:multiLevelType w:val="singleLevel"/>
    <w:tmpl w:val="2470EC97"/>
    <w:lvl w:ilvl="0" w:tentative="0">
      <w:start w:val="1"/>
      <w:numFmt w:val="bullet"/>
      <w:lvlText w:val="•"/>
      <w:lvlJc w:val="left"/>
    </w:lvl>
  </w:abstractNum>
  <w:abstractNum w:abstractNumId="13">
    <w:nsid w:val="25B654F3"/>
    <w:multiLevelType w:val="singleLevel"/>
    <w:tmpl w:val="25B654F3"/>
    <w:lvl w:ilvl="0" w:tentative="0">
      <w:start w:val="1"/>
      <w:numFmt w:val="bullet"/>
      <w:lvlText w:val="•"/>
      <w:lvlJc w:val="left"/>
    </w:lvl>
  </w:abstractNum>
  <w:abstractNum w:abstractNumId="14">
    <w:nsid w:val="2A8F537B"/>
    <w:multiLevelType w:val="singleLevel"/>
    <w:tmpl w:val="2A8F537B"/>
    <w:lvl w:ilvl="0" w:tentative="0">
      <w:start w:val="1"/>
      <w:numFmt w:val="bullet"/>
      <w:lvlText w:val="•"/>
      <w:lvlJc w:val="left"/>
    </w:lvl>
  </w:abstractNum>
  <w:abstractNum w:abstractNumId="15">
    <w:nsid w:val="4C1BAE26"/>
    <w:multiLevelType w:val="singleLevel"/>
    <w:tmpl w:val="4C1BAE26"/>
    <w:lvl w:ilvl="0" w:tentative="0">
      <w:start w:val="1"/>
      <w:numFmt w:val="bullet"/>
      <w:lvlText w:val="•"/>
      <w:lvlJc w:val="left"/>
    </w:lvl>
  </w:abstractNum>
  <w:abstractNum w:abstractNumId="16">
    <w:nsid w:val="4D4DC07F"/>
    <w:multiLevelType w:val="singleLevel"/>
    <w:tmpl w:val="4D4DC07F"/>
    <w:lvl w:ilvl="0" w:tentative="0">
      <w:start w:val="1"/>
      <w:numFmt w:val="bullet"/>
      <w:lvlText w:val="•"/>
      <w:lvlJc w:val="left"/>
    </w:lvl>
  </w:abstractNum>
  <w:abstractNum w:abstractNumId="17">
    <w:nsid w:val="592EE193"/>
    <w:multiLevelType w:val="singleLevel"/>
    <w:tmpl w:val="592EE193"/>
    <w:lvl w:ilvl="0" w:tentative="0">
      <w:start w:val="1"/>
      <w:numFmt w:val="decimal"/>
      <w:lvlText w:val="%1."/>
      <w:lvlJc w:val="left"/>
      <w:pPr>
        <w:tabs>
          <w:tab w:val="left" w:pos="425"/>
        </w:tabs>
        <w:ind w:left="425" w:leftChars="0" w:hanging="425" w:firstLineChars="0"/>
      </w:pPr>
      <w:rPr>
        <w:rFonts w:hint="default"/>
      </w:rPr>
    </w:lvl>
  </w:abstractNum>
  <w:abstractNum w:abstractNumId="18">
    <w:nsid w:val="59ADCABA"/>
    <w:multiLevelType w:val="singleLevel"/>
    <w:tmpl w:val="59ADCABA"/>
    <w:lvl w:ilvl="0" w:tentative="0">
      <w:start w:val="1"/>
      <w:numFmt w:val="bullet"/>
      <w:lvlText w:val="•"/>
      <w:lvlJc w:val="left"/>
    </w:lvl>
  </w:abstractNum>
  <w:abstractNum w:abstractNumId="19">
    <w:nsid w:val="5A241D34"/>
    <w:multiLevelType w:val="singleLevel"/>
    <w:tmpl w:val="5A241D34"/>
    <w:lvl w:ilvl="0" w:tentative="0">
      <w:start w:val="1"/>
      <w:numFmt w:val="bullet"/>
      <w:lvlText w:val="•"/>
      <w:lvlJc w:val="left"/>
    </w:lvl>
  </w:abstractNum>
  <w:abstractNum w:abstractNumId="20">
    <w:nsid w:val="60382F6E"/>
    <w:multiLevelType w:val="singleLevel"/>
    <w:tmpl w:val="60382F6E"/>
    <w:lvl w:ilvl="0" w:tentative="0">
      <w:start w:val="1"/>
      <w:numFmt w:val="bullet"/>
      <w:lvlText w:val="•"/>
      <w:lvlJc w:val="left"/>
    </w:lvl>
  </w:abstractNum>
  <w:abstractNum w:abstractNumId="21">
    <w:nsid w:val="72183CF9"/>
    <w:multiLevelType w:val="singleLevel"/>
    <w:tmpl w:val="72183CF9"/>
    <w:lvl w:ilvl="0" w:tentative="0">
      <w:start w:val="1"/>
      <w:numFmt w:val="bullet"/>
      <w:lvlText w:val="•"/>
      <w:lvlJc w:val="left"/>
    </w:lvl>
  </w:abstractNum>
  <w:num w:numId="1">
    <w:abstractNumId w:val="9"/>
  </w:num>
  <w:num w:numId="2">
    <w:abstractNumId w:val="5"/>
  </w:num>
  <w:num w:numId="3">
    <w:abstractNumId w:val="18"/>
  </w:num>
  <w:num w:numId="4">
    <w:abstractNumId w:val="3"/>
  </w:num>
  <w:num w:numId="5">
    <w:abstractNumId w:val="2"/>
  </w:num>
  <w:num w:numId="6">
    <w:abstractNumId w:val="11"/>
  </w:num>
  <w:num w:numId="7">
    <w:abstractNumId w:val="13"/>
  </w:num>
  <w:num w:numId="8">
    <w:abstractNumId w:val="21"/>
  </w:num>
  <w:num w:numId="9">
    <w:abstractNumId w:val="10"/>
  </w:num>
  <w:num w:numId="10">
    <w:abstractNumId w:val="0"/>
  </w:num>
  <w:num w:numId="11">
    <w:abstractNumId w:val="14"/>
  </w:num>
  <w:num w:numId="12">
    <w:abstractNumId w:val="19"/>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20"/>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doNotUseIndentAsNumberingTabStop/>
    <w:useAltKinsokuLineBreakRules/>
    <w:splitPgBreakAndParaMark/>
    <w:compatSetting w:name="compatibilityMode" w:uri="http://schemas.microsoft.com/office/word" w:val="12"/>
  </w:compat>
  <w:rsids>
    <w:rsidRoot w:val="00000000"/>
    <w:rsid w:val="009F16CC"/>
    <w:rsid w:val="087A46C2"/>
    <w:rsid w:val="099A39B8"/>
    <w:rsid w:val="11E62B6E"/>
    <w:rsid w:val="1264403E"/>
    <w:rsid w:val="18844CF4"/>
    <w:rsid w:val="25E03A9A"/>
    <w:rsid w:val="3B444C05"/>
    <w:rsid w:val="44C66502"/>
    <w:rsid w:val="45C910B2"/>
    <w:rsid w:val="48D657E1"/>
    <w:rsid w:val="4CC81E17"/>
    <w:rsid w:val="55AA149D"/>
    <w:rsid w:val="6BBC0B3E"/>
    <w:rsid w:val="727D6BFA"/>
    <w:rsid w:val="792930F6"/>
    <w:rsid w:val="7C802B3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sz w:val="21"/>
      <w:szCs w:val="22"/>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qFormat/>
    <w:uiPriority w:val="0"/>
    <w:rPr>
      <w:color w:val="0000FF"/>
      <w:u w:val="single"/>
    </w:rPr>
  </w:style>
  <w:style w:type="character" w:styleId="5">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36.wmf"/><Relationship Id="rId73" Type="http://schemas.openxmlformats.org/officeDocument/2006/relationships/oleObject" Target="embeddings/oleObject35.bin"/><Relationship Id="rId72" Type="http://schemas.openxmlformats.org/officeDocument/2006/relationships/image" Target="media/image35.wmf"/><Relationship Id="rId71" Type="http://schemas.openxmlformats.org/officeDocument/2006/relationships/oleObject" Target="embeddings/oleObject34.bin"/><Relationship Id="rId70" Type="http://schemas.openxmlformats.org/officeDocument/2006/relationships/image" Target="media/image34.wmf"/><Relationship Id="rId7" Type="http://schemas.openxmlformats.org/officeDocument/2006/relationships/image" Target="media/image2.wmf"/><Relationship Id="rId69" Type="http://schemas.openxmlformats.org/officeDocument/2006/relationships/oleObject" Target="embeddings/oleObject33.bin"/><Relationship Id="rId68" Type="http://schemas.openxmlformats.org/officeDocument/2006/relationships/image" Target="media/image33.wmf"/><Relationship Id="rId67" Type="http://schemas.openxmlformats.org/officeDocument/2006/relationships/oleObject" Target="embeddings/oleObject32.bin"/><Relationship Id="rId66" Type="http://schemas.openxmlformats.org/officeDocument/2006/relationships/image" Target="media/image32.wmf"/><Relationship Id="rId65" Type="http://schemas.openxmlformats.org/officeDocument/2006/relationships/oleObject" Target="embeddings/oleObject31.bin"/><Relationship Id="rId64" Type="http://schemas.openxmlformats.org/officeDocument/2006/relationships/image" Target="media/image31.wmf"/><Relationship Id="rId63" Type="http://schemas.openxmlformats.org/officeDocument/2006/relationships/oleObject" Target="embeddings/oleObject30.bin"/><Relationship Id="rId62" Type="http://schemas.openxmlformats.org/officeDocument/2006/relationships/image" Target="media/image30.wmf"/><Relationship Id="rId61" Type="http://schemas.openxmlformats.org/officeDocument/2006/relationships/oleObject" Target="embeddings/oleObject29.bin"/><Relationship Id="rId60" Type="http://schemas.openxmlformats.org/officeDocument/2006/relationships/image" Target="media/image29.wmf"/><Relationship Id="rId6" Type="http://schemas.openxmlformats.org/officeDocument/2006/relationships/oleObject" Target="embeddings/oleObject2.bin"/><Relationship Id="rId59" Type="http://schemas.openxmlformats.org/officeDocument/2006/relationships/oleObject" Target="embeddings/oleObject28.bin"/><Relationship Id="rId58" Type="http://schemas.openxmlformats.org/officeDocument/2006/relationships/image" Target="media/image28.wmf"/><Relationship Id="rId57" Type="http://schemas.openxmlformats.org/officeDocument/2006/relationships/oleObject" Target="embeddings/oleObject27.bin"/><Relationship Id="rId56" Type="http://schemas.openxmlformats.org/officeDocument/2006/relationships/image" Target="media/image27.wmf"/><Relationship Id="rId55" Type="http://schemas.openxmlformats.org/officeDocument/2006/relationships/oleObject" Target="embeddings/oleObject26.bin"/><Relationship Id="rId54" Type="http://schemas.openxmlformats.org/officeDocument/2006/relationships/image" Target="media/image26.wmf"/><Relationship Id="rId53" Type="http://schemas.openxmlformats.org/officeDocument/2006/relationships/oleObject" Target="embeddings/oleObject25.bin"/><Relationship Id="rId52" Type="http://schemas.openxmlformats.org/officeDocument/2006/relationships/image" Target="media/image25.wmf"/><Relationship Id="rId51" Type="http://schemas.openxmlformats.org/officeDocument/2006/relationships/oleObject" Target="embeddings/oleObject24.bin"/><Relationship Id="rId50" Type="http://schemas.openxmlformats.org/officeDocument/2006/relationships/image" Target="media/image24.wmf"/><Relationship Id="rId5" Type="http://schemas.openxmlformats.org/officeDocument/2006/relationships/image" Target="media/image1.wmf"/><Relationship Id="rId49" Type="http://schemas.openxmlformats.org/officeDocument/2006/relationships/oleObject" Target="embeddings/oleObject23.bin"/><Relationship Id="rId48" Type="http://schemas.openxmlformats.org/officeDocument/2006/relationships/image" Target="media/image23.wmf"/><Relationship Id="rId47" Type="http://schemas.openxmlformats.org/officeDocument/2006/relationships/oleObject" Target="embeddings/oleObject22.bin"/><Relationship Id="rId46" Type="http://schemas.openxmlformats.org/officeDocument/2006/relationships/image" Target="media/image22.wmf"/><Relationship Id="rId45" Type="http://schemas.openxmlformats.org/officeDocument/2006/relationships/oleObject" Target="embeddings/oleObject21.bin"/><Relationship Id="rId44" Type="http://schemas.openxmlformats.org/officeDocument/2006/relationships/image" Target="media/image21.wmf"/><Relationship Id="rId43" Type="http://schemas.openxmlformats.org/officeDocument/2006/relationships/oleObject" Target="embeddings/oleObject20.bin"/><Relationship Id="rId42" Type="http://schemas.openxmlformats.org/officeDocument/2006/relationships/image" Target="media/image20.wmf"/><Relationship Id="rId41" Type="http://schemas.openxmlformats.org/officeDocument/2006/relationships/oleObject" Target="embeddings/oleObject19.bin"/><Relationship Id="rId40" Type="http://schemas.openxmlformats.org/officeDocument/2006/relationships/image" Target="media/image19.wmf"/><Relationship Id="rId4" Type="http://schemas.openxmlformats.org/officeDocument/2006/relationships/oleObject" Target="embeddings/oleObject1.bin"/><Relationship Id="rId39" Type="http://schemas.openxmlformats.org/officeDocument/2006/relationships/oleObject" Target="embeddings/oleObject18.bin"/><Relationship Id="rId38" Type="http://schemas.openxmlformats.org/officeDocument/2006/relationships/image" Target="media/image18.wmf"/><Relationship Id="rId37" Type="http://schemas.openxmlformats.org/officeDocument/2006/relationships/oleObject" Target="embeddings/oleObject17.bin"/><Relationship Id="rId36" Type="http://schemas.openxmlformats.org/officeDocument/2006/relationships/image" Target="media/image17.wmf"/><Relationship Id="rId35" Type="http://schemas.openxmlformats.org/officeDocument/2006/relationships/oleObject" Target="embeddings/oleObject16.bin"/><Relationship Id="rId34" Type="http://schemas.openxmlformats.org/officeDocument/2006/relationships/image" Target="../NULL"/><Relationship Id="rId33" Type="http://schemas.openxmlformats.org/officeDocument/2006/relationships/image" Target="media/image15.wmf"/><Relationship Id="rId32" Type="http://schemas.openxmlformats.org/officeDocument/2006/relationships/oleObject" Target="embeddings/oleObject15.bin"/><Relationship Id="rId31" Type="http://schemas.openxmlformats.org/officeDocument/2006/relationships/image" Target="media/image14.wmf"/><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wmf"/><Relationship Id="rId28" Type="http://schemas.openxmlformats.org/officeDocument/2006/relationships/oleObject" Target="embeddings/oleObject13.bin"/><Relationship Id="rId27" Type="http://schemas.openxmlformats.org/officeDocument/2006/relationships/image" Target="media/image12.wmf"/><Relationship Id="rId26" Type="http://schemas.openxmlformats.org/officeDocument/2006/relationships/oleObject" Target="embeddings/oleObject12.bin"/><Relationship Id="rId25" Type="http://schemas.openxmlformats.org/officeDocument/2006/relationships/image" Target="media/image11.wmf"/><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 Type="http://schemas.openxmlformats.org/officeDocument/2006/relationships/oleObject" Target="embeddings/oleObject7.bin"/><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351</TotalTime>
  <ScaleCrop>false</ScaleCrop>
  <LinksUpToDate>false</LinksUpToDate>
  <Application>WPS Office_10.2.0.7646_F1E327BC-269C-435d-A152-05C5408002CA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2019-04-30T05:38:00Z</dcterms:created>
  <dc:creator>hp word</dc:creator>
  <cp:lastModifiedBy>hp word</cp:lastModifiedBy>
  <dcterms:modified xsi:type="dcterms:W3CDTF">2019-04-30T18:10:59Z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